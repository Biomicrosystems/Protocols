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11583" w14:textId="60F6BF36" w:rsidR="00AB4583" w:rsidRPr="0044665A" w:rsidRDefault="0044665A" w:rsidP="00AB4583">
      <w:pPr>
        <w:spacing w:line="276" w:lineRule="auto"/>
        <w:jc w:val="center"/>
        <w:rPr>
          <w:b/>
          <w:sz w:val="28"/>
          <w:szCs w:val="28"/>
          <w:lang w:val="en-US"/>
        </w:rPr>
      </w:pPr>
      <w:r w:rsidRPr="0044665A">
        <w:rPr>
          <w:b/>
          <w:sz w:val="28"/>
          <w:szCs w:val="28"/>
          <w:lang w:val="en-US"/>
        </w:rPr>
        <w:t>PROTOCOL FOR PRINTED CIRCUIT BOARD DESIGN FROM ADOBE ILLUSTRATOR</w:t>
      </w:r>
    </w:p>
    <w:p w14:paraId="62A3154F" w14:textId="5FB9D60A" w:rsidR="00AB4583" w:rsidRPr="00F012E0" w:rsidRDefault="00232003" w:rsidP="00F012E0">
      <w:pPr>
        <w:jc w:val="center"/>
        <w:rPr>
          <w:b/>
          <w:i/>
          <w:sz w:val="24"/>
          <w:szCs w:val="28"/>
        </w:rPr>
      </w:pPr>
      <w:proofErr w:type="spellStart"/>
      <w:r w:rsidRPr="00AB4583">
        <w:rPr>
          <w:b/>
          <w:i/>
          <w:sz w:val="24"/>
          <w:szCs w:val="28"/>
        </w:rPr>
        <w:t>Versi</w:t>
      </w:r>
      <w:r w:rsidR="0044665A">
        <w:rPr>
          <w:b/>
          <w:i/>
          <w:sz w:val="24"/>
          <w:szCs w:val="28"/>
        </w:rPr>
        <w:t>o</w:t>
      </w:r>
      <w:r w:rsidRPr="00AB4583">
        <w:rPr>
          <w:b/>
          <w:i/>
          <w:sz w:val="24"/>
          <w:szCs w:val="28"/>
        </w:rPr>
        <w:t>n</w:t>
      </w:r>
      <w:proofErr w:type="spellEnd"/>
      <w:r w:rsidRPr="00AB4583">
        <w:rPr>
          <w:b/>
          <w:i/>
          <w:sz w:val="24"/>
          <w:szCs w:val="28"/>
        </w:rPr>
        <w:t xml:space="preserve"> 1.0</w:t>
      </w:r>
    </w:p>
    <w:p w14:paraId="257565EC" w14:textId="07A9E551" w:rsidR="0028650D" w:rsidRPr="00AB4583" w:rsidRDefault="0044665A" w:rsidP="00AB4583">
      <w:pPr>
        <w:jc w:val="right"/>
        <w:rPr>
          <w:b/>
          <w:sz w:val="26"/>
          <w:szCs w:val="26"/>
        </w:rPr>
      </w:pPr>
      <w:proofErr w:type="spellStart"/>
      <w:r>
        <w:rPr>
          <w:b/>
          <w:sz w:val="26"/>
          <w:szCs w:val="26"/>
        </w:rPr>
        <w:t>Produced</w:t>
      </w:r>
      <w:proofErr w:type="spellEnd"/>
      <w:r>
        <w:rPr>
          <w:b/>
          <w:sz w:val="26"/>
          <w:szCs w:val="26"/>
        </w:rPr>
        <w:t xml:space="preserve"> </w:t>
      </w:r>
      <w:proofErr w:type="spellStart"/>
      <w:r>
        <w:rPr>
          <w:b/>
          <w:sz w:val="26"/>
          <w:szCs w:val="26"/>
        </w:rPr>
        <w:t>by</w:t>
      </w:r>
      <w:proofErr w:type="spellEnd"/>
      <w:r w:rsidR="00232003" w:rsidRPr="00232003">
        <w:rPr>
          <w:b/>
          <w:sz w:val="26"/>
          <w:szCs w:val="26"/>
        </w:rPr>
        <w:t>: María Camila Guachetá Buendía</w:t>
      </w:r>
    </w:p>
    <w:p w14:paraId="23D3C9A1" w14:textId="5E2BF01C" w:rsidR="00250922" w:rsidRPr="00030AD6" w:rsidRDefault="0028650D" w:rsidP="00030AD6">
      <w:pPr>
        <w:pStyle w:val="Ttulo1"/>
        <w:numPr>
          <w:ilvl w:val="0"/>
          <w:numId w:val="45"/>
        </w:numPr>
      </w:pPr>
      <w:r w:rsidRPr="00030AD6">
        <w:t>OBJE</w:t>
      </w:r>
      <w:r w:rsidR="0044665A">
        <w:t>C</w:t>
      </w:r>
      <w:r w:rsidRPr="00030AD6">
        <w:t>TIV</w:t>
      </w:r>
      <w:r w:rsidR="0044665A">
        <w:t>E</w:t>
      </w:r>
    </w:p>
    <w:p w14:paraId="0EEAF67D" w14:textId="0B97C9E0" w:rsidR="0028650D" w:rsidRPr="0044665A" w:rsidRDefault="0044665A" w:rsidP="00F012E0">
      <w:pPr>
        <w:tabs>
          <w:tab w:val="num" w:pos="720"/>
        </w:tabs>
        <w:ind w:left="0"/>
        <w:rPr>
          <w:bCs/>
          <w:lang w:val="en-US"/>
        </w:rPr>
      </w:pPr>
      <w:r w:rsidRPr="0044665A">
        <w:rPr>
          <w:bCs/>
          <w:lang w:val="en-US"/>
        </w:rPr>
        <w:t xml:space="preserve">To show the </w:t>
      </w:r>
      <w:proofErr w:type="spellStart"/>
      <w:r w:rsidRPr="0044665A">
        <w:rPr>
          <w:bCs/>
          <w:lang w:val="en-US"/>
        </w:rPr>
        <w:t>Uniandes</w:t>
      </w:r>
      <w:proofErr w:type="spellEnd"/>
      <w:r w:rsidRPr="0044665A">
        <w:rPr>
          <w:bCs/>
          <w:lang w:val="en-US"/>
        </w:rPr>
        <w:t xml:space="preserve"> community the procedure that must be followed in the design and generation of files for the manufacture of electronic schematics using various programs</w:t>
      </w:r>
      <w:r w:rsidR="00250922" w:rsidRPr="0044665A">
        <w:rPr>
          <w:bCs/>
          <w:lang w:val="en-US"/>
        </w:rPr>
        <w:t>.</w:t>
      </w:r>
    </w:p>
    <w:p w14:paraId="66FEDA72" w14:textId="529BBAAE" w:rsidR="0028650D" w:rsidRDefault="0044665A" w:rsidP="00030AD6">
      <w:pPr>
        <w:pStyle w:val="Ttulo1"/>
        <w:numPr>
          <w:ilvl w:val="0"/>
          <w:numId w:val="45"/>
        </w:numPr>
      </w:pPr>
      <w:r>
        <w:t>SCOPE</w:t>
      </w:r>
    </w:p>
    <w:p w14:paraId="5A0F3ABA" w14:textId="36304D61" w:rsidR="0028650D" w:rsidRPr="0044665A" w:rsidRDefault="0044665A" w:rsidP="00F012E0">
      <w:pPr>
        <w:tabs>
          <w:tab w:val="left" w:pos="0"/>
        </w:tabs>
        <w:ind w:left="0"/>
        <w:rPr>
          <w:bCs/>
          <w:lang w:val="en-US"/>
        </w:rPr>
      </w:pPr>
      <w:r w:rsidRPr="0044665A">
        <w:rPr>
          <w:bCs/>
          <w:lang w:val="en-US"/>
        </w:rPr>
        <w:t xml:space="preserve">To inform the </w:t>
      </w:r>
      <w:proofErr w:type="spellStart"/>
      <w:r w:rsidRPr="0044665A">
        <w:rPr>
          <w:bCs/>
          <w:lang w:val="en-US"/>
        </w:rPr>
        <w:t>Uniandes</w:t>
      </w:r>
      <w:proofErr w:type="spellEnd"/>
      <w:r w:rsidRPr="0044665A">
        <w:rPr>
          <w:bCs/>
          <w:lang w:val="en-US"/>
        </w:rPr>
        <w:t xml:space="preserve"> community of the procedure to be followed for the design of prints in Adobe Illustrator, generation of necessary files for the manufacture of the design in Design, and confirmation of the correct generation of Gerber files in </w:t>
      </w:r>
      <w:proofErr w:type="spellStart"/>
      <w:r w:rsidRPr="0044665A">
        <w:rPr>
          <w:bCs/>
          <w:lang w:val="en-US"/>
        </w:rPr>
        <w:t>Gerbmagic</w:t>
      </w:r>
      <w:proofErr w:type="spellEnd"/>
      <w:r w:rsidRPr="0044665A">
        <w:rPr>
          <w:bCs/>
          <w:lang w:val="en-US"/>
        </w:rPr>
        <w:t>. In this way, to achieve the appropriation of the use of these programs in order to have more tools that facilitate the design and generation of prints</w:t>
      </w:r>
      <w:r w:rsidR="00460E85" w:rsidRPr="0044665A">
        <w:rPr>
          <w:bCs/>
          <w:lang w:val="en-US"/>
        </w:rPr>
        <w:t>.</w:t>
      </w:r>
    </w:p>
    <w:p w14:paraId="154CE051" w14:textId="1F70A43F" w:rsidR="00232003" w:rsidRPr="00AB4583" w:rsidRDefault="00232003" w:rsidP="00030AD6">
      <w:pPr>
        <w:pStyle w:val="Ttulo1"/>
        <w:numPr>
          <w:ilvl w:val="0"/>
          <w:numId w:val="45"/>
        </w:numPr>
      </w:pPr>
      <w:r w:rsidRPr="00232003">
        <w:t>SOFTWARE</w:t>
      </w:r>
      <w:r w:rsidR="0044665A">
        <w:t xml:space="preserve"> REQUIREMENTS</w:t>
      </w:r>
    </w:p>
    <w:p w14:paraId="414648BC" w14:textId="77777777" w:rsidR="00232003" w:rsidRDefault="00232003" w:rsidP="00AB4583">
      <w:pPr>
        <w:pStyle w:val="Prrafodelista"/>
        <w:numPr>
          <w:ilvl w:val="0"/>
          <w:numId w:val="44"/>
        </w:numPr>
      </w:pPr>
      <w:r>
        <w:t xml:space="preserve">Adobe </w:t>
      </w:r>
      <w:proofErr w:type="spellStart"/>
      <w:r>
        <w:t>Illustrator</w:t>
      </w:r>
      <w:proofErr w:type="spellEnd"/>
      <w:r>
        <w:t xml:space="preserve"> CC6</w:t>
      </w:r>
    </w:p>
    <w:p w14:paraId="40612ED0" w14:textId="77777777" w:rsidR="00232003" w:rsidRDefault="00232003" w:rsidP="00AB4583">
      <w:pPr>
        <w:pStyle w:val="Prrafodelista"/>
        <w:numPr>
          <w:ilvl w:val="0"/>
          <w:numId w:val="44"/>
        </w:numPr>
      </w:pPr>
      <w:proofErr w:type="spellStart"/>
      <w:r>
        <w:t>Design</w:t>
      </w:r>
      <w:proofErr w:type="spellEnd"/>
      <w:r>
        <w:t xml:space="preserve"> 8.0</w:t>
      </w:r>
    </w:p>
    <w:p w14:paraId="6B4DA538" w14:textId="77777777" w:rsidR="00232003" w:rsidRDefault="00232003" w:rsidP="00AB4583">
      <w:pPr>
        <w:pStyle w:val="Prrafodelista"/>
        <w:numPr>
          <w:ilvl w:val="0"/>
          <w:numId w:val="44"/>
        </w:numPr>
      </w:pPr>
      <w:proofErr w:type="spellStart"/>
      <w:r>
        <w:t>Gerbmagic</w:t>
      </w:r>
      <w:proofErr w:type="spellEnd"/>
    </w:p>
    <w:p w14:paraId="1CC8565F" w14:textId="77777777" w:rsidR="00232003" w:rsidRDefault="000F313A" w:rsidP="00F012E0">
      <w:pPr>
        <w:spacing w:after="200" w:line="276" w:lineRule="auto"/>
        <w:ind w:left="0"/>
        <w:jc w:val="left"/>
      </w:pPr>
      <w:r>
        <w:br w:type="page"/>
      </w:r>
    </w:p>
    <w:p w14:paraId="4CA64C42" w14:textId="0B0EA0F3" w:rsidR="00380FE6" w:rsidRPr="00380FE6" w:rsidRDefault="0044665A" w:rsidP="00030AD6">
      <w:pPr>
        <w:pStyle w:val="Ttulo1"/>
        <w:numPr>
          <w:ilvl w:val="0"/>
          <w:numId w:val="45"/>
        </w:numPr>
      </w:pPr>
      <w:r>
        <w:lastRenderedPageBreak/>
        <w:t>STEP Y STEP</w:t>
      </w:r>
    </w:p>
    <w:p w14:paraId="22C86056" w14:textId="766F0A16" w:rsidR="000F313A" w:rsidRPr="00AB4583" w:rsidRDefault="0044665A" w:rsidP="00030AD6">
      <w:pPr>
        <w:pStyle w:val="Ttulo2"/>
        <w:numPr>
          <w:ilvl w:val="1"/>
          <w:numId w:val="45"/>
        </w:numPr>
      </w:pPr>
      <w:r>
        <w:t>FIRST PART</w:t>
      </w:r>
    </w:p>
    <w:p w14:paraId="7C248D58" w14:textId="45B9D53D" w:rsidR="000F313A" w:rsidRPr="000F313A" w:rsidRDefault="0044665A" w:rsidP="000F313A">
      <w:pPr>
        <w:pStyle w:val="Prrafodelista"/>
        <w:numPr>
          <w:ilvl w:val="0"/>
          <w:numId w:val="41"/>
        </w:numPr>
        <w:spacing w:line="276" w:lineRule="auto"/>
        <w:ind w:left="1134" w:hanging="284"/>
      </w:pPr>
      <w:r w:rsidRPr="0044665A">
        <w:t xml:space="preserve">Open Adobe </w:t>
      </w:r>
      <w:proofErr w:type="spellStart"/>
      <w:r w:rsidRPr="0044665A">
        <w:t>Illustrator</w:t>
      </w:r>
      <w:proofErr w:type="spellEnd"/>
      <w:r w:rsidRPr="0044665A">
        <w:t xml:space="preserve"> CC</w:t>
      </w:r>
      <w:r>
        <w:t>.</w:t>
      </w:r>
    </w:p>
    <w:p w14:paraId="214F5B76" w14:textId="77777777" w:rsidR="00AB4583" w:rsidRDefault="000F313A" w:rsidP="00AB4583">
      <w:pPr>
        <w:pStyle w:val="Sinespaciado"/>
        <w:jc w:val="center"/>
      </w:pPr>
      <w:r w:rsidRPr="000F313A">
        <w:rPr>
          <w:noProof/>
          <w:lang w:val="es-CO" w:eastAsia="es-CO"/>
        </w:rPr>
        <w:drawing>
          <wp:inline distT="0" distB="0" distL="0" distR="0" wp14:anchorId="2D0D13F9" wp14:editId="69C40049">
            <wp:extent cx="5429231" cy="34766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5848" cy="3480862"/>
                    </a:xfrm>
                    <a:prstGeom prst="rect">
                      <a:avLst/>
                    </a:prstGeom>
                    <a:noFill/>
                  </pic:spPr>
                </pic:pic>
              </a:graphicData>
            </a:graphic>
          </wp:inline>
        </w:drawing>
      </w:r>
    </w:p>
    <w:p w14:paraId="7C748652" w14:textId="47B11880" w:rsidR="000F313A" w:rsidRPr="000F313A" w:rsidRDefault="0044665A" w:rsidP="00AB4583">
      <w:pPr>
        <w:pStyle w:val="Descripcin"/>
      </w:pPr>
      <w:proofErr w:type="spellStart"/>
      <w:r w:rsidRPr="0044665A">
        <w:t>Image</w:t>
      </w:r>
      <w:proofErr w:type="spellEnd"/>
      <w:r w:rsidRPr="0044665A">
        <w:t xml:space="preserve"> 1: Adobe </w:t>
      </w:r>
      <w:proofErr w:type="spellStart"/>
      <w:r w:rsidRPr="0044665A">
        <w:t>Illustrator</w:t>
      </w:r>
      <w:proofErr w:type="spellEnd"/>
      <w:r w:rsidRPr="0044665A">
        <w:t xml:space="preserve"> </w:t>
      </w:r>
      <w:proofErr w:type="spellStart"/>
      <w:r w:rsidRPr="0044665A">
        <w:t>Window</w:t>
      </w:r>
      <w:proofErr w:type="spellEnd"/>
      <w:r w:rsidR="00AB4583" w:rsidRPr="00456B24">
        <w:t>.</w:t>
      </w:r>
    </w:p>
    <w:p w14:paraId="1D51EA6F" w14:textId="111A80C9" w:rsidR="000F313A" w:rsidRPr="0044665A" w:rsidRDefault="0044665A" w:rsidP="000F313A">
      <w:pPr>
        <w:pStyle w:val="Prrafodelista"/>
        <w:numPr>
          <w:ilvl w:val="0"/>
          <w:numId w:val="41"/>
        </w:numPr>
        <w:spacing w:line="240" w:lineRule="auto"/>
        <w:ind w:left="284" w:hanging="284"/>
        <w:rPr>
          <w:lang w:val="en-US"/>
        </w:rPr>
      </w:pPr>
      <w:r w:rsidRPr="0044665A">
        <w:rPr>
          <w:lang w:val="en-US"/>
        </w:rPr>
        <w:t xml:space="preserve">Click on the File tab and then on New. Now a new window will appear in which you enter the project name, select the crop area, and then click OK. (Note: to print one (1) mask to work on the Karl </w:t>
      </w:r>
      <w:proofErr w:type="spellStart"/>
      <w:r w:rsidRPr="0044665A">
        <w:rPr>
          <w:lang w:val="en-US"/>
        </w:rPr>
        <w:t>Sussligner</w:t>
      </w:r>
      <w:proofErr w:type="spellEnd"/>
      <w:r w:rsidRPr="0044665A">
        <w:rPr>
          <w:lang w:val="en-US"/>
        </w:rPr>
        <w:t xml:space="preserve"> equipment, it is advisable to set the crop area to A4)</w:t>
      </w:r>
      <w:r>
        <w:rPr>
          <w:lang w:val="en-US"/>
        </w:rPr>
        <w:t>.</w:t>
      </w:r>
    </w:p>
    <w:p w14:paraId="6A9B5480" w14:textId="77777777" w:rsidR="00AB4583" w:rsidRDefault="000F313A" w:rsidP="00F012E0">
      <w:pPr>
        <w:pStyle w:val="Sinespaciado"/>
        <w:keepNext/>
        <w:jc w:val="center"/>
      </w:pPr>
      <w:r w:rsidRPr="000F313A">
        <w:rPr>
          <w:noProof/>
          <w:lang w:val="es-CO" w:eastAsia="es-CO"/>
        </w:rPr>
        <w:lastRenderedPageBreak/>
        <w:drawing>
          <wp:inline distT="0" distB="0" distL="0" distR="0" wp14:anchorId="1F4BDFA4" wp14:editId="3CCF585E">
            <wp:extent cx="4306417" cy="2264305"/>
            <wp:effectExtent l="0" t="0" r="0" b="0"/>
            <wp:docPr id="9" name="8 Imagen" descr="Dibuj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1.png"/>
                    <pic:cNvPicPr/>
                  </pic:nvPicPr>
                  <pic:blipFill>
                    <a:blip r:embed="rId9" cstate="print"/>
                    <a:stretch>
                      <a:fillRect/>
                    </a:stretch>
                  </pic:blipFill>
                  <pic:spPr>
                    <a:xfrm>
                      <a:off x="0" y="0"/>
                      <a:ext cx="4330451" cy="2276942"/>
                    </a:xfrm>
                    <a:prstGeom prst="rect">
                      <a:avLst/>
                    </a:prstGeom>
                  </pic:spPr>
                </pic:pic>
              </a:graphicData>
            </a:graphic>
          </wp:inline>
        </w:drawing>
      </w:r>
    </w:p>
    <w:p w14:paraId="6405AAD5" w14:textId="0EF5C822" w:rsidR="000F313A" w:rsidRPr="0044665A" w:rsidRDefault="0044665A" w:rsidP="00F012E0">
      <w:pPr>
        <w:pStyle w:val="Descripcin"/>
        <w:rPr>
          <w:lang w:val="en-US"/>
        </w:rPr>
      </w:pPr>
      <w:r w:rsidRPr="0044665A">
        <w:rPr>
          <w:lang w:val="en-US"/>
        </w:rPr>
        <w:t>Image 2: How to create a new file</w:t>
      </w:r>
      <w:r w:rsidR="00AB4583" w:rsidRPr="0044665A">
        <w:rPr>
          <w:lang w:val="en-US"/>
        </w:rPr>
        <w:t>.</w:t>
      </w:r>
    </w:p>
    <w:p w14:paraId="4877A2A4" w14:textId="3E885787" w:rsidR="000F313A" w:rsidRPr="0044665A" w:rsidRDefault="0044665A" w:rsidP="00F012E0">
      <w:pPr>
        <w:pStyle w:val="Prrafodelista"/>
        <w:numPr>
          <w:ilvl w:val="0"/>
          <w:numId w:val="41"/>
        </w:numPr>
        <w:spacing w:line="240" w:lineRule="auto"/>
        <w:ind w:left="284" w:hanging="284"/>
        <w:rPr>
          <w:lang w:val="en-US"/>
        </w:rPr>
      </w:pPr>
      <w:r w:rsidRPr="0044665A">
        <w:rPr>
          <w:lang w:val="en-US"/>
        </w:rPr>
        <w:t>If you want to work with layers, you can add new layers by clicking on the icon</w:t>
      </w:r>
      <w:r w:rsidRPr="0044665A">
        <w:rPr>
          <w:lang w:val="en-US"/>
        </w:rPr>
        <w:t xml:space="preserve"> </w:t>
      </w:r>
      <w:r w:rsidR="000F313A" w:rsidRPr="000F313A">
        <w:rPr>
          <w:noProof/>
        </w:rPr>
        <w:drawing>
          <wp:inline distT="0" distB="0" distL="0" distR="0" wp14:anchorId="797DD40E" wp14:editId="6B3D08FB">
            <wp:extent cx="191386" cy="212188"/>
            <wp:effectExtent l="0" t="0" r="0" b="0"/>
            <wp:docPr id="1026" name="Picture 2" descr="http://help.adobe.com/es_ES/illustrator/cs/using/images/fx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help.adobe.com/es_ES/illustrator/cs/using/images/fx_0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5657" t="90219" r="29148" b="4066"/>
                    <a:stretch/>
                  </pic:blipFill>
                  <pic:spPr bwMode="auto">
                    <a:xfrm>
                      <a:off x="0" y="0"/>
                      <a:ext cx="194085" cy="215181"/>
                    </a:xfrm>
                    <a:prstGeom prst="rect">
                      <a:avLst/>
                    </a:prstGeom>
                    <a:noFill/>
                  </pic:spPr>
                </pic:pic>
              </a:graphicData>
            </a:graphic>
          </wp:inline>
        </w:drawing>
      </w:r>
      <w:r w:rsidR="000F313A" w:rsidRPr="0044665A">
        <w:rPr>
          <w:lang w:val="en-US"/>
        </w:rPr>
        <w:t xml:space="preserve">, </w:t>
      </w:r>
      <w:r w:rsidRPr="0044665A">
        <w:rPr>
          <w:lang w:val="en-US"/>
        </w:rPr>
        <w:t>and the layers that the project has will be listed at the bottom right of the Adobe Illustrator window. The list of layers is sorted from the top layer of the project to the bottom layer, if you have a perpendicular view of the print being made</w:t>
      </w:r>
      <w:r w:rsidR="000F313A" w:rsidRPr="0044665A">
        <w:rPr>
          <w:lang w:val="en-US"/>
        </w:rPr>
        <w:t>.</w:t>
      </w:r>
    </w:p>
    <w:p w14:paraId="30A751AF" w14:textId="77777777" w:rsidR="00AB4583" w:rsidRDefault="000F313A" w:rsidP="00AB4583">
      <w:pPr>
        <w:keepNext/>
        <w:jc w:val="center"/>
      </w:pPr>
      <w:r w:rsidRPr="000F313A">
        <w:rPr>
          <w:noProof/>
        </w:rPr>
        <w:drawing>
          <wp:inline distT="0" distB="0" distL="0" distR="0" wp14:anchorId="1F8E749B" wp14:editId="371C15AE">
            <wp:extent cx="4276725" cy="2326291"/>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rcRect b="3381"/>
                    <a:stretch>
                      <a:fillRect/>
                    </a:stretch>
                  </pic:blipFill>
                  <pic:spPr>
                    <a:xfrm>
                      <a:off x="0" y="0"/>
                      <a:ext cx="4302823" cy="2340487"/>
                    </a:xfrm>
                    <a:prstGeom prst="rect">
                      <a:avLst/>
                    </a:prstGeom>
                  </pic:spPr>
                </pic:pic>
              </a:graphicData>
            </a:graphic>
          </wp:inline>
        </w:drawing>
      </w:r>
    </w:p>
    <w:p w14:paraId="1DF573D4" w14:textId="3896D090" w:rsidR="000F313A" w:rsidRPr="000F313A" w:rsidRDefault="0044665A" w:rsidP="00F012E0">
      <w:pPr>
        <w:pStyle w:val="Descripcin"/>
      </w:pPr>
      <w:proofErr w:type="spellStart"/>
      <w:r w:rsidRPr="0044665A">
        <w:t>Image</w:t>
      </w:r>
      <w:proofErr w:type="spellEnd"/>
      <w:r w:rsidRPr="0044665A">
        <w:t xml:space="preserve"> 3: </w:t>
      </w:r>
      <w:proofErr w:type="spellStart"/>
      <w:r w:rsidRPr="0044665A">
        <w:t>Layer</w:t>
      </w:r>
      <w:proofErr w:type="spellEnd"/>
      <w:r w:rsidRPr="0044665A">
        <w:t xml:space="preserve"> </w:t>
      </w:r>
      <w:proofErr w:type="spellStart"/>
      <w:r w:rsidRPr="0044665A">
        <w:t>Creation</w:t>
      </w:r>
      <w:proofErr w:type="spellEnd"/>
      <w:r w:rsidR="00AB4583" w:rsidRPr="0060611A">
        <w:t>.</w:t>
      </w:r>
    </w:p>
    <w:p w14:paraId="6C6949E7" w14:textId="6BB31F88" w:rsidR="000F313A" w:rsidRPr="0044665A" w:rsidRDefault="0044665A" w:rsidP="000F313A">
      <w:pPr>
        <w:pStyle w:val="Prrafodelista"/>
        <w:numPr>
          <w:ilvl w:val="0"/>
          <w:numId w:val="41"/>
        </w:numPr>
        <w:spacing w:after="200" w:line="276" w:lineRule="auto"/>
        <w:ind w:left="284" w:hanging="284"/>
        <w:rPr>
          <w:lang w:val="en-US"/>
        </w:rPr>
      </w:pPr>
      <w:r w:rsidRPr="0044665A">
        <w:rPr>
          <w:lang w:val="en-US"/>
        </w:rPr>
        <w:t>Below are some of the most useful tools for creating prints in Adobe Illustrator</w:t>
      </w:r>
      <w:r w:rsidR="000F313A" w:rsidRPr="0044665A">
        <w:rPr>
          <w:lang w:val="en-US"/>
        </w:rPr>
        <w:t xml:space="preserve">: </w:t>
      </w:r>
    </w:p>
    <w:p w14:paraId="1E452479" w14:textId="77777777" w:rsidR="00AB4583" w:rsidRDefault="000F313A" w:rsidP="00AB4583">
      <w:pPr>
        <w:keepNext/>
        <w:jc w:val="center"/>
      </w:pPr>
      <w:r w:rsidRPr="000F313A">
        <w:rPr>
          <w:noProof/>
        </w:rPr>
        <w:lastRenderedPageBreak/>
        <w:drawing>
          <wp:inline distT="0" distB="0" distL="0" distR="0" wp14:anchorId="4B7896F7" wp14:editId="6C446B01">
            <wp:extent cx="4988624" cy="5476875"/>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a de Herramienta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2247" cy="5491832"/>
                    </a:xfrm>
                    <a:prstGeom prst="rect">
                      <a:avLst/>
                    </a:prstGeom>
                  </pic:spPr>
                </pic:pic>
              </a:graphicData>
            </a:graphic>
          </wp:inline>
        </w:drawing>
      </w:r>
    </w:p>
    <w:p w14:paraId="5D94EBAE" w14:textId="63631AEF" w:rsidR="000F313A" w:rsidRPr="0044665A" w:rsidRDefault="0044665A" w:rsidP="00AB4583">
      <w:pPr>
        <w:pStyle w:val="Descripcin"/>
        <w:rPr>
          <w:lang w:val="en-US"/>
        </w:rPr>
      </w:pPr>
      <w:r w:rsidRPr="0044665A">
        <w:rPr>
          <w:lang w:val="en-US"/>
        </w:rPr>
        <w:t>Image 4: Tool Table [1]</w:t>
      </w:r>
      <w:r w:rsidR="00AB4583" w:rsidRPr="0044665A">
        <w:rPr>
          <w:lang w:val="en-US"/>
        </w:rPr>
        <w:t>.</w:t>
      </w:r>
    </w:p>
    <w:p w14:paraId="3522551E" w14:textId="7E00DED7" w:rsidR="000F313A" w:rsidRPr="0044665A" w:rsidRDefault="0044665A" w:rsidP="000F313A">
      <w:pPr>
        <w:rPr>
          <w:lang w:val="en-US"/>
        </w:rPr>
      </w:pPr>
      <w:r w:rsidRPr="0044665A">
        <w:rPr>
          <w:lang w:val="en-US"/>
        </w:rPr>
        <w:t xml:space="preserve">Note: Another command that can help is </w:t>
      </w:r>
      <w:proofErr w:type="gramStart"/>
      <w:r w:rsidRPr="0044665A">
        <w:rPr>
          <w:lang w:val="en-US"/>
        </w:rPr>
        <w:t>copy:</w:t>
      </w:r>
      <w:proofErr w:type="gramEnd"/>
      <w:r w:rsidRPr="0044665A">
        <w:rPr>
          <w:lang w:val="en-US"/>
        </w:rPr>
        <w:t xml:space="preserve"> while holding down ALT, drag the figure you want to copy with the mouse. Also, 3 icons that are very helpful in the layer table are</w:t>
      </w:r>
      <w:r w:rsidR="000F313A" w:rsidRPr="0044665A">
        <w:rPr>
          <w:lang w:val="en-US"/>
        </w:rPr>
        <w:t>:</w:t>
      </w:r>
    </w:p>
    <w:p w14:paraId="012830C0" w14:textId="154970A8" w:rsidR="000F313A" w:rsidRPr="0044665A" w:rsidRDefault="000F313A" w:rsidP="000F313A">
      <w:pPr>
        <w:rPr>
          <w:lang w:val="en-US"/>
        </w:rPr>
      </w:pPr>
      <w:r w:rsidRPr="000F313A">
        <w:rPr>
          <w:noProof/>
        </w:rPr>
        <w:lastRenderedPageBreak/>
        <w:drawing>
          <wp:anchor distT="0" distB="0" distL="114300" distR="114300" simplePos="0" relativeHeight="251655680" behindDoc="0" locked="0" layoutInCell="1" allowOverlap="1" wp14:anchorId="17C9E713" wp14:editId="37B271FC">
            <wp:simplePos x="0" y="0"/>
            <wp:positionH relativeFrom="column">
              <wp:posOffset>-3810</wp:posOffset>
            </wp:positionH>
            <wp:positionV relativeFrom="paragraph">
              <wp:posOffset>24765</wp:posOffset>
            </wp:positionV>
            <wp:extent cx="257175" cy="200025"/>
            <wp:effectExtent l="0" t="0" r="0" b="0"/>
            <wp:wrapSquare wrapText="bothSides"/>
            <wp:docPr id="2" name="1 Imagen"/>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3" cstate="print"/>
                    <a:srcRect l="87725" t="83516" r="11162" b="14527"/>
                    <a:stretch/>
                  </pic:blipFill>
                  <pic:spPr>
                    <a:xfrm>
                      <a:off x="0" y="0"/>
                      <a:ext cx="257175" cy="200025"/>
                    </a:xfrm>
                    <a:prstGeom prst="rect">
                      <a:avLst/>
                    </a:prstGeom>
                  </pic:spPr>
                </pic:pic>
              </a:graphicData>
            </a:graphic>
          </wp:anchor>
        </w:drawing>
      </w:r>
      <w:r w:rsidR="00460E85" w:rsidRPr="0044665A">
        <w:rPr>
          <w:lang w:val="en-US"/>
        </w:rPr>
        <w:t xml:space="preserve">     </w:t>
      </w:r>
      <w:r w:rsidR="0044665A" w:rsidRPr="0044665A">
        <w:rPr>
          <w:lang w:val="en-US"/>
        </w:rPr>
        <w:t>Allows you to view or hide the layer</w:t>
      </w:r>
      <w:r w:rsidR="0044665A" w:rsidRPr="0044665A">
        <w:rPr>
          <w:lang w:val="en-US"/>
        </w:rPr>
        <w:t>.</w:t>
      </w:r>
      <w:r w:rsidRPr="0044665A">
        <w:rPr>
          <w:lang w:val="en-US"/>
        </w:rPr>
        <w:t xml:space="preserve">   </w:t>
      </w:r>
    </w:p>
    <w:p w14:paraId="7DE2E8D9" w14:textId="0E4E45CF" w:rsidR="000F313A" w:rsidRPr="0044665A" w:rsidRDefault="000F313A" w:rsidP="000F313A">
      <w:pPr>
        <w:rPr>
          <w:lang w:val="en-US"/>
        </w:rPr>
      </w:pPr>
      <w:r w:rsidRPr="000F313A">
        <w:rPr>
          <w:noProof/>
        </w:rPr>
        <w:drawing>
          <wp:anchor distT="0" distB="0" distL="114300" distR="114300" simplePos="0" relativeHeight="251659776" behindDoc="0" locked="0" layoutInCell="1" allowOverlap="1" wp14:anchorId="53CB9F38" wp14:editId="45A81CE8">
            <wp:simplePos x="0" y="0"/>
            <wp:positionH relativeFrom="column">
              <wp:posOffset>-3810</wp:posOffset>
            </wp:positionH>
            <wp:positionV relativeFrom="paragraph">
              <wp:posOffset>5080</wp:posOffset>
            </wp:positionV>
            <wp:extent cx="257175" cy="228600"/>
            <wp:effectExtent l="0" t="0" r="0" b="0"/>
            <wp:wrapNone/>
            <wp:docPr id="3" name="2 Imagen"/>
            <wp:cNvGraphicFramePr/>
            <a:graphic xmlns:a="http://schemas.openxmlformats.org/drawingml/2006/main">
              <a:graphicData uri="http://schemas.openxmlformats.org/drawingml/2006/picture">
                <pic:pic xmlns:pic="http://schemas.openxmlformats.org/drawingml/2006/picture">
                  <pic:nvPicPr>
                    <pic:cNvPr id="3" name="2 Imagen"/>
                    <pic:cNvPicPr/>
                  </pic:nvPicPr>
                  <pic:blipFill rotWithShape="1">
                    <a:blip r:embed="rId13" cstate="print"/>
                    <a:srcRect l="88793" t="79603" r="10072" b="18329"/>
                    <a:stretch/>
                  </pic:blipFill>
                  <pic:spPr>
                    <a:xfrm>
                      <a:off x="0" y="0"/>
                      <a:ext cx="257175" cy="228600"/>
                    </a:xfrm>
                    <a:prstGeom prst="rect">
                      <a:avLst/>
                    </a:prstGeom>
                  </pic:spPr>
                </pic:pic>
              </a:graphicData>
            </a:graphic>
          </wp:anchor>
        </w:drawing>
      </w:r>
      <w:r w:rsidRPr="0044665A">
        <w:rPr>
          <w:lang w:val="en-US"/>
        </w:rPr>
        <w:t xml:space="preserve">          </w:t>
      </w:r>
      <w:r w:rsidR="0044665A" w:rsidRPr="0044665A">
        <w:rPr>
          <w:lang w:val="en-US"/>
        </w:rPr>
        <w:t>Allows you to lock the layer to prevent changes to it.</w:t>
      </w:r>
    </w:p>
    <w:p w14:paraId="050BC865" w14:textId="004B56C1" w:rsidR="000F313A" w:rsidRPr="0044665A" w:rsidRDefault="000F313A" w:rsidP="00F012E0">
      <w:pPr>
        <w:rPr>
          <w:lang w:val="en-US"/>
        </w:rPr>
      </w:pPr>
      <w:r w:rsidRPr="000F313A">
        <w:rPr>
          <w:noProof/>
        </w:rPr>
        <w:drawing>
          <wp:anchor distT="0" distB="0" distL="114300" distR="114300" simplePos="0" relativeHeight="251653632" behindDoc="0" locked="0" layoutInCell="1" allowOverlap="1" wp14:anchorId="5D69C9E5" wp14:editId="3E733952">
            <wp:simplePos x="0" y="0"/>
            <wp:positionH relativeFrom="column">
              <wp:posOffset>-3810</wp:posOffset>
            </wp:positionH>
            <wp:positionV relativeFrom="paragraph">
              <wp:posOffset>35560</wp:posOffset>
            </wp:positionV>
            <wp:extent cx="257175" cy="200025"/>
            <wp:effectExtent l="0" t="0" r="0" b="0"/>
            <wp:wrapNone/>
            <wp:docPr id="4" name="3 Imagen"/>
            <wp:cNvGraphicFramePr/>
            <a:graphic xmlns:a="http://schemas.openxmlformats.org/drawingml/2006/main">
              <a:graphicData uri="http://schemas.openxmlformats.org/drawingml/2006/picture">
                <pic:pic xmlns:pic="http://schemas.openxmlformats.org/drawingml/2006/picture">
                  <pic:nvPicPr>
                    <pic:cNvPr id="4" name="3 Imagen"/>
                    <pic:cNvPicPr/>
                  </pic:nvPicPr>
                  <pic:blipFill rotWithShape="1">
                    <a:blip r:embed="rId13" cstate="print"/>
                    <a:srcRect l="96406" t="94530" r="2614" b="3737"/>
                    <a:stretch/>
                  </pic:blipFill>
                  <pic:spPr>
                    <a:xfrm>
                      <a:off x="0" y="0"/>
                      <a:ext cx="257175" cy="200025"/>
                    </a:xfrm>
                    <a:prstGeom prst="rect">
                      <a:avLst/>
                    </a:prstGeom>
                  </pic:spPr>
                </pic:pic>
              </a:graphicData>
            </a:graphic>
          </wp:anchor>
        </w:drawing>
      </w:r>
      <w:r w:rsidRPr="0044665A">
        <w:rPr>
          <w:lang w:val="en-US"/>
        </w:rPr>
        <w:t xml:space="preserve">          </w:t>
      </w:r>
      <w:r w:rsidR="0044665A" w:rsidRPr="0044665A">
        <w:rPr>
          <w:lang w:val="en-US"/>
        </w:rPr>
        <w:t>Allows you to add layers</w:t>
      </w:r>
      <w:r w:rsidRPr="0044665A">
        <w:rPr>
          <w:lang w:val="en-US"/>
        </w:rPr>
        <w:t>.</w:t>
      </w:r>
    </w:p>
    <w:p w14:paraId="30137793" w14:textId="65309C31" w:rsidR="000F313A" w:rsidRPr="0044665A" w:rsidRDefault="0044665A" w:rsidP="000F313A">
      <w:pPr>
        <w:rPr>
          <w:lang w:val="en-US"/>
        </w:rPr>
      </w:pPr>
      <w:r w:rsidRPr="0044665A">
        <w:rPr>
          <w:lang w:val="en-US"/>
        </w:rPr>
        <w:t>After learning about the tools, you can now create the design you want to print</w:t>
      </w:r>
      <w:r w:rsidR="000F313A" w:rsidRPr="0044665A">
        <w:rPr>
          <w:lang w:val="en-US"/>
        </w:rPr>
        <w:t>.</w:t>
      </w:r>
    </w:p>
    <w:p w14:paraId="75DF14AC" w14:textId="77777777" w:rsidR="00AB4583" w:rsidRDefault="000F313A" w:rsidP="00F012E0">
      <w:pPr>
        <w:pStyle w:val="Sinespaciado"/>
        <w:jc w:val="center"/>
      </w:pPr>
      <w:r w:rsidRPr="000F313A">
        <w:rPr>
          <w:noProof/>
          <w:lang w:val="es-CO" w:eastAsia="es-CO"/>
        </w:rPr>
        <w:drawing>
          <wp:inline distT="0" distB="0" distL="0" distR="0" wp14:anchorId="656AE48A" wp14:editId="50CE7599">
            <wp:extent cx="4102113" cy="2190307"/>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srcRect b="5069"/>
                    <a:stretch/>
                  </pic:blipFill>
                  <pic:spPr bwMode="auto">
                    <a:xfrm>
                      <a:off x="0" y="0"/>
                      <a:ext cx="4124184" cy="2202092"/>
                    </a:xfrm>
                    <a:prstGeom prst="rect">
                      <a:avLst/>
                    </a:prstGeom>
                    <a:ln>
                      <a:noFill/>
                    </a:ln>
                    <a:extLst>
                      <a:ext uri="{53640926-AAD7-44D8-BBD7-CCE9431645EC}">
                        <a14:shadowObscured xmlns:a14="http://schemas.microsoft.com/office/drawing/2010/main"/>
                      </a:ext>
                    </a:extLst>
                  </pic:spPr>
                </pic:pic>
              </a:graphicData>
            </a:graphic>
          </wp:inline>
        </w:drawing>
      </w:r>
    </w:p>
    <w:p w14:paraId="0A28F543" w14:textId="4D278AAE" w:rsidR="000F313A" w:rsidRPr="0044665A" w:rsidRDefault="0044665A" w:rsidP="00F012E0">
      <w:pPr>
        <w:pStyle w:val="Descripcin"/>
        <w:rPr>
          <w:lang w:val="en-US"/>
        </w:rPr>
      </w:pPr>
      <w:r w:rsidRPr="0044665A">
        <w:rPr>
          <w:lang w:val="en-US"/>
        </w:rPr>
        <w:t>Image 5: Design in Adobe Illustrator</w:t>
      </w:r>
      <w:r w:rsidR="00AB4583" w:rsidRPr="0044665A">
        <w:rPr>
          <w:lang w:val="en-US"/>
        </w:rPr>
        <w:t>.</w:t>
      </w:r>
    </w:p>
    <w:p w14:paraId="6055B8AB" w14:textId="3FCB7816" w:rsidR="000F313A" w:rsidRPr="0044665A" w:rsidRDefault="0044665A" w:rsidP="000F313A">
      <w:pPr>
        <w:pStyle w:val="Prrafodelista"/>
        <w:numPr>
          <w:ilvl w:val="0"/>
          <w:numId w:val="41"/>
        </w:numPr>
        <w:spacing w:after="200" w:line="276" w:lineRule="auto"/>
        <w:ind w:left="284" w:hanging="284"/>
        <w:rPr>
          <w:lang w:val="en-US"/>
        </w:rPr>
      </w:pPr>
      <w:r w:rsidRPr="0044665A">
        <w:rPr>
          <w:lang w:val="en-US"/>
        </w:rPr>
        <w:t xml:space="preserve">After creating the </w:t>
      </w:r>
      <w:proofErr w:type="gramStart"/>
      <w:r w:rsidRPr="0044665A">
        <w:rPr>
          <w:lang w:val="en-US"/>
        </w:rPr>
        <w:t>design</w:t>
      </w:r>
      <w:proofErr w:type="gramEnd"/>
      <w:r w:rsidRPr="0044665A">
        <w:rPr>
          <w:lang w:val="en-US"/>
        </w:rPr>
        <w:t xml:space="preserve"> you want to have on the print, click on File and then on Export. At this point, a window will appear in which you export the print with the name you choose, but you must save it as an AutoCAD file. This is done by selecting the DXF (AutoCAD Exchange File) or DWG (AutoCAD Drawing) option in the Type box</w:t>
      </w:r>
      <w:r w:rsidR="000F313A" w:rsidRPr="0044665A">
        <w:rPr>
          <w:lang w:val="en-US"/>
        </w:rPr>
        <w:t>.</w:t>
      </w:r>
    </w:p>
    <w:p w14:paraId="539A7434" w14:textId="77777777" w:rsidR="00AB4583" w:rsidRDefault="000F313A" w:rsidP="00AB4583">
      <w:pPr>
        <w:keepNext/>
        <w:jc w:val="center"/>
      </w:pPr>
      <w:r w:rsidRPr="000F313A">
        <w:rPr>
          <w:noProof/>
        </w:rPr>
        <w:lastRenderedPageBreak/>
        <w:drawing>
          <wp:inline distT="0" distB="0" distL="0" distR="0" wp14:anchorId="1B8244E7" wp14:editId="6F9A0EFB">
            <wp:extent cx="5139612" cy="2743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b="5107"/>
                    <a:stretch/>
                  </pic:blipFill>
                  <pic:spPr bwMode="auto">
                    <a:xfrm>
                      <a:off x="0" y="0"/>
                      <a:ext cx="5184995" cy="2767423"/>
                    </a:xfrm>
                    <a:prstGeom prst="rect">
                      <a:avLst/>
                    </a:prstGeom>
                    <a:ln>
                      <a:noFill/>
                    </a:ln>
                    <a:extLst>
                      <a:ext uri="{53640926-AAD7-44D8-BBD7-CCE9431645EC}">
                        <a14:shadowObscured xmlns:a14="http://schemas.microsoft.com/office/drawing/2010/main"/>
                      </a:ext>
                    </a:extLst>
                  </pic:spPr>
                </pic:pic>
              </a:graphicData>
            </a:graphic>
          </wp:inline>
        </w:drawing>
      </w:r>
    </w:p>
    <w:p w14:paraId="6768C0EF" w14:textId="3CD1FE8D" w:rsidR="000F313A" w:rsidRPr="0044665A" w:rsidRDefault="0044665A" w:rsidP="00AB4583">
      <w:pPr>
        <w:pStyle w:val="Descripcin"/>
        <w:rPr>
          <w:lang w:val="en-US"/>
        </w:rPr>
      </w:pPr>
      <w:r w:rsidRPr="0044665A">
        <w:rPr>
          <w:lang w:val="en-US"/>
        </w:rPr>
        <w:t>Image 6: Saving an AutoCAD file</w:t>
      </w:r>
      <w:r w:rsidR="00AB4583" w:rsidRPr="0044665A">
        <w:rPr>
          <w:lang w:val="en-US"/>
        </w:rPr>
        <w:t>.</w:t>
      </w:r>
    </w:p>
    <w:p w14:paraId="38BE8D0E" w14:textId="30C6AC0C" w:rsidR="000F313A" w:rsidRPr="0044665A" w:rsidRDefault="0044665A" w:rsidP="00F012E0">
      <w:pPr>
        <w:ind w:left="0"/>
        <w:rPr>
          <w:lang w:val="en-US"/>
        </w:rPr>
      </w:pPr>
      <w:r w:rsidRPr="0044665A">
        <w:rPr>
          <w:b/>
          <w:i/>
          <w:lang w:val="en-US"/>
        </w:rPr>
        <w:t xml:space="preserve">Note: </w:t>
      </w:r>
      <w:r w:rsidRPr="0044665A">
        <w:rPr>
          <w:bCs/>
          <w:iCs/>
          <w:lang w:val="en-US"/>
        </w:rPr>
        <w:t xml:space="preserve">The procedure in point five (5) is performed when you want to export the entire print, but if you only want to export certain parts, such as just the electrodes, then select all these parts and perform the same procedure as in point five (5), </w:t>
      </w:r>
      <w:proofErr w:type="gramStart"/>
      <w:r w:rsidRPr="0044665A">
        <w:rPr>
          <w:bCs/>
          <w:iCs/>
          <w:lang w:val="en-US"/>
        </w:rPr>
        <w:t>taking into account</w:t>
      </w:r>
      <w:proofErr w:type="gramEnd"/>
      <w:r w:rsidRPr="0044665A">
        <w:rPr>
          <w:bCs/>
          <w:iCs/>
          <w:lang w:val="en-US"/>
        </w:rPr>
        <w:t xml:space="preserve"> that when the export window appears, the "Export only selected area" option should be chosen</w:t>
      </w:r>
      <w:r w:rsidR="000F313A" w:rsidRPr="0044665A">
        <w:rPr>
          <w:bCs/>
          <w:iCs/>
          <w:lang w:val="en-US"/>
        </w:rPr>
        <w:t>.</w:t>
      </w:r>
    </w:p>
    <w:p w14:paraId="01363213" w14:textId="77777777" w:rsidR="000F313A" w:rsidRPr="000F313A" w:rsidRDefault="00030AD6" w:rsidP="00030AD6">
      <w:pPr>
        <w:pStyle w:val="Ttulo2"/>
        <w:numPr>
          <w:ilvl w:val="1"/>
          <w:numId w:val="45"/>
        </w:numPr>
      </w:pPr>
      <w:r w:rsidRPr="000F313A">
        <w:t xml:space="preserve">SEGUNDA </w:t>
      </w:r>
      <w:r w:rsidRPr="00F012E0">
        <w:t>PARTE</w:t>
      </w:r>
    </w:p>
    <w:p w14:paraId="172BAA2B" w14:textId="43120493" w:rsidR="00F012E0" w:rsidRDefault="00121EF5" w:rsidP="00F012E0">
      <w:pPr>
        <w:pStyle w:val="Prrafodelista"/>
        <w:numPr>
          <w:ilvl w:val="0"/>
          <w:numId w:val="42"/>
        </w:numPr>
        <w:spacing w:after="200" w:line="276" w:lineRule="auto"/>
        <w:ind w:left="284" w:hanging="284"/>
      </w:pPr>
      <w:r w:rsidRPr="00121EF5">
        <w:t xml:space="preserve">Open </w:t>
      </w:r>
      <w:proofErr w:type="spellStart"/>
      <w:r w:rsidRPr="00121EF5">
        <w:t>Design</w:t>
      </w:r>
      <w:proofErr w:type="spellEnd"/>
      <w:r w:rsidR="000F313A" w:rsidRPr="000F313A">
        <w:t>.</w:t>
      </w:r>
    </w:p>
    <w:p w14:paraId="012BEDFF" w14:textId="77777777" w:rsidR="00F012E0" w:rsidRPr="000F313A" w:rsidRDefault="00F012E0" w:rsidP="00F012E0">
      <w:pPr>
        <w:spacing w:after="200" w:line="276" w:lineRule="auto"/>
        <w:ind w:left="0"/>
      </w:pPr>
    </w:p>
    <w:p w14:paraId="0D55FB5C" w14:textId="77777777" w:rsidR="00AB4583" w:rsidRDefault="000F313A" w:rsidP="00AB4583">
      <w:pPr>
        <w:keepNext/>
        <w:jc w:val="center"/>
      </w:pPr>
      <w:r w:rsidRPr="000F313A">
        <w:rPr>
          <w:noProof/>
        </w:rPr>
        <w:lastRenderedPageBreak/>
        <w:drawing>
          <wp:inline distT="0" distB="0" distL="0" distR="0" wp14:anchorId="043DB4D0" wp14:editId="4E4E4C54">
            <wp:extent cx="4240660" cy="22955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srcRect b="3759"/>
                    <a:stretch/>
                  </pic:blipFill>
                  <pic:spPr bwMode="auto">
                    <a:xfrm>
                      <a:off x="0" y="0"/>
                      <a:ext cx="4256185" cy="2303929"/>
                    </a:xfrm>
                    <a:prstGeom prst="rect">
                      <a:avLst/>
                    </a:prstGeom>
                    <a:ln>
                      <a:noFill/>
                    </a:ln>
                    <a:extLst>
                      <a:ext uri="{53640926-AAD7-44D8-BBD7-CCE9431645EC}">
                        <a14:shadowObscured xmlns:a14="http://schemas.microsoft.com/office/drawing/2010/main"/>
                      </a:ext>
                    </a:extLst>
                  </pic:spPr>
                </pic:pic>
              </a:graphicData>
            </a:graphic>
          </wp:inline>
        </w:drawing>
      </w:r>
    </w:p>
    <w:p w14:paraId="3698BE98" w14:textId="0A779DB5" w:rsidR="00460E85" w:rsidRDefault="00121EF5" w:rsidP="00AB4583">
      <w:pPr>
        <w:pStyle w:val="Descripcin"/>
      </w:pPr>
      <w:proofErr w:type="spellStart"/>
      <w:r w:rsidRPr="00121EF5">
        <w:t>Image</w:t>
      </w:r>
      <w:proofErr w:type="spellEnd"/>
      <w:r w:rsidRPr="00121EF5">
        <w:t xml:space="preserve"> 7: </w:t>
      </w:r>
      <w:proofErr w:type="spellStart"/>
      <w:r w:rsidRPr="00121EF5">
        <w:t>Design</w:t>
      </w:r>
      <w:proofErr w:type="spellEnd"/>
      <w:r w:rsidRPr="00121EF5">
        <w:t xml:space="preserve"> </w:t>
      </w:r>
      <w:proofErr w:type="spellStart"/>
      <w:r w:rsidRPr="00121EF5">
        <w:t>Window</w:t>
      </w:r>
      <w:proofErr w:type="spellEnd"/>
      <w:r w:rsidR="00AB4583" w:rsidRPr="00024D03">
        <w:t>.</w:t>
      </w:r>
    </w:p>
    <w:p w14:paraId="1CD4A377" w14:textId="3AF22472" w:rsidR="00F012E0" w:rsidRPr="00121EF5" w:rsidRDefault="00121EF5" w:rsidP="00F012E0">
      <w:pPr>
        <w:pStyle w:val="Prrafodelista"/>
        <w:numPr>
          <w:ilvl w:val="0"/>
          <w:numId w:val="42"/>
        </w:numPr>
        <w:spacing w:after="200" w:line="276" w:lineRule="auto"/>
        <w:ind w:left="284" w:hanging="284"/>
        <w:rPr>
          <w:lang w:val="en-US"/>
        </w:rPr>
      </w:pPr>
      <w:r w:rsidRPr="00121EF5">
        <w:rPr>
          <w:lang w:val="en-US"/>
        </w:rPr>
        <w:t>Click on the Insert EM File icon. Then a window with the name Choose Technology will open, select the substrate suitable for the work to be done, in case only printing is desired, it is advisable to select FR4 which is the substrate used in the printed circuit laboratory and place it Open</w:t>
      </w:r>
      <w:r w:rsidR="00F012E0" w:rsidRPr="00121EF5">
        <w:rPr>
          <w:lang w:val="en-US"/>
        </w:rPr>
        <w:t>.</w:t>
      </w:r>
    </w:p>
    <w:p w14:paraId="248FC255" w14:textId="77777777" w:rsidR="00AB4583" w:rsidRDefault="000F313A" w:rsidP="00AB4583">
      <w:pPr>
        <w:keepNext/>
        <w:jc w:val="center"/>
      </w:pPr>
      <w:r w:rsidRPr="000F313A">
        <w:rPr>
          <w:noProof/>
        </w:rPr>
        <w:drawing>
          <wp:inline distT="0" distB="0" distL="0" distR="0" wp14:anchorId="2CD31845" wp14:editId="3956DC2B">
            <wp:extent cx="2066471" cy="199521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l="40810" t="32331" r="40794" b="36090"/>
                    <a:stretch/>
                  </pic:blipFill>
                  <pic:spPr bwMode="auto">
                    <a:xfrm>
                      <a:off x="0" y="0"/>
                      <a:ext cx="2078783" cy="2007102"/>
                    </a:xfrm>
                    <a:prstGeom prst="rect">
                      <a:avLst/>
                    </a:prstGeom>
                    <a:ln>
                      <a:noFill/>
                    </a:ln>
                    <a:extLst>
                      <a:ext uri="{53640926-AAD7-44D8-BBD7-CCE9431645EC}">
                        <a14:shadowObscured xmlns:a14="http://schemas.microsoft.com/office/drawing/2010/main"/>
                      </a:ext>
                    </a:extLst>
                  </pic:spPr>
                </pic:pic>
              </a:graphicData>
            </a:graphic>
          </wp:inline>
        </w:drawing>
      </w:r>
    </w:p>
    <w:p w14:paraId="3A1EEFE6" w14:textId="6E2A8451" w:rsidR="00380FE6" w:rsidRPr="000F313A" w:rsidRDefault="00121EF5" w:rsidP="00AB4583">
      <w:pPr>
        <w:pStyle w:val="Descripcin"/>
      </w:pPr>
      <w:proofErr w:type="spellStart"/>
      <w:r w:rsidRPr="00121EF5">
        <w:t>Image</w:t>
      </w:r>
      <w:proofErr w:type="spellEnd"/>
      <w:r w:rsidRPr="00121EF5">
        <w:t xml:space="preserve"> 8: </w:t>
      </w:r>
      <w:proofErr w:type="spellStart"/>
      <w:r w:rsidRPr="00121EF5">
        <w:t>Choose</w:t>
      </w:r>
      <w:proofErr w:type="spellEnd"/>
      <w:r w:rsidRPr="00121EF5">
        <w:t xml:space="preserve"> </w:t>
      </w:r>
      <w:proofErr w:type="spellStart"/>
      <w:r w:rsidRPr="00121EF5">
        <w:t>Technology</w:t>
      </w:r>
      <w:proofErr w:type="spellEnd"/>
      <w:r w:rsidRPr="00121EF5">
        <w:t xml:space="preserve"> </w:t>
      </w:r>
      <w:proofErr w:type="spellStart"/>
      <w:r w:rsidRPr="00121EF5">
        <w:t>Window</w:t>
      </w:r>
      <w:proofErr w:type="spellEnd"/>
      <w:r w:rsidR="00AB4583" w:rsidRPr="00C40DD2">
        <w:t>.</w:t>
      </w:r>
    </w:p>
    <w:p w14:paraId="4FE62D29" w14:textId="0C4F32C6" w:rsidR="000F313A" w:rsidRPr="00121EF5" w:rsidRDefault="00121EF5" w:rsidP="00AB4583">
      <w:pPr>
        <w:pStyle w:val="Prrafodelista"/>
        <w:numPr>
          <w:ilvl w:val="0"/>
          <w:numId w:val="42"/>
        </w:numPr>
        <w:spacing w:after="200" w:line="276" w:lineRule="auto"/>
        <w:ind w:left="284" w:hanging="284"/>
        <w:rPr>
          <w:lang w:val="en-US"/>
        </w:rPr>
      </w:pPr>
      <w:r w:rsidRPr="00121EF5">
        <w:rPr>
          <w:lang w:val="en-US"/>
        </w:rPr>
        <w:t>Now click on File, choose the Import option, and then the AutoCAD option. Finally, what should be done is to look for the file that was made in Adobe Illustrator</w:t>
      </w:r>
      <w:r w:rsidR="000F313A" w:rsidRPr="00121EF5">
        <w:rPr>
          <w:lang w:val="en-US"/>
        </w:rPr>
        <w:t>.</w:t>
      </w:r>
    </w:p>
    <w:p w14:paraId="4C5F593B" w14:textId="77777777" w:rsidR="00AB4583" w:rsidRDefault="000F313A" w:rsidP="00AB4583">
      <w:pPr>
        <w:keepNext/>
        <w:jc w:val="center"/>
      </w:pPr>
      <w:r w:rsidRPr="000F313A">
        <w:rPr>
          <w:noProof/>
        </w:rPr>
        <w:lastRenderedPageBreak/>
        <w:drawing>
          <wp:inline distT="0" distB="0" distL="0" distR="0" wp14:anchorId="544933F0" wp14:editId="175A619F">
            <wp:extent cx="2162796" cy="261501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srcRect l="-1" r="76654" b="49811"/>
                    <a:stretch/>
                  </pic:blipFill>
                  <pic:spPr bwMode="auto">
                    <a:xfrm>
                      <a:off x="0" y="0"/>
                      <a:ext cx="2171572" cy="2625627"/>
                    </a:xfrm>
                    <a:prstGeom prst="rect">
                      <a:avLst/>
                    </a:prstGeom>
                    <a:ln>
                      <a:noFill/>
                    </a:ln>
                    <a:extLst>
                      <a:ext uri="{53640926-AAD7-44D8-BBD7-CCE9431645EC}">
                        <a14:shadowObscured xmlns:a14="http://schemas.microsoft.com/office/drawing/2010/main"/>
                      </a:ext>
                    </a:extLst>
                  </pic:spPr>
                </pic:pic>
              </a:graphicData>
            </a:graphic>
          </wp:inline>
        </w:drawing>
      </w:r>
    </w:p>
    <w:p w14:paraId="00EF1663" w14:textId="7C2E597D" w:rsidR="000F313A" w:rsidRPr="00121EF5" w:rsidRDefault="00121EF5" w:rsidP="00AB4583">
      <w:pPr>
        <w:pStyle w:val="Descripcin"/>
        <w:rPr>
          <w:lang w:val="en-US"/>
        </w:rPr>
      </w:pPr>
      <w:r w:rsidRPr="00121EF5">
        <w:rPr>
          <w:lang w:val="en-US"/>
        </w:rPr>
        <w:t>Image 9: Open a file in Design</w:t>
      </w:r>
      <w:r w:rsidR="00AB4583" w:rsidRPr="00121EF5">
        <w:rPr>
          <w:lang w:val="en-US"/>
        </w:rPr>
        <w:t>.</w:t>
      </w:r>
    </w:p>
    <w:p w14:paraId="6F3A814B" w14:textId="02F31B3C" w:rsidR="00460E85" w:rsidRPr="00121EF5" w:rsidRDefault="00121EF5" w:rsidP="00AB4583">
      <w:pPr>
        <w:pStyle w:val="Prrafodelista"/>
        <w:numPr>
          <w:ilvl w:val="0"/>
          <w:numId w:val="42"/>
        </w:numPr>
        <w:spacing w:after="200" w:line="276" w:lineRule="auto"/>
        <w:ind w:left="284" w:hanging="284"/>
        <w:rPr>
          <w:lang w:val="en-US"/>
        </w:rPr>
      </w:pPr>
      <w:r w:rsidRPr="00121EF5">
        <w:rPr>
          <w:lang w:val="en-US"/>
        </w:rPr>
        <w:t>Then select the layer(s) that you want to send for printing</w:t>
      </w:r>
      <w:r w:rsidR="000F313A" w:rsidRPr="00121EF5">
        <w:rPr>
          <w:lang w:val="en-US"/>
        </w:rPr>
        <w:t>.</w:t>
      </w:r>
    </w:p>
    <w:p w14:paraId="327F1654" w14:textId="77777777" w:rsidR="00AB4583" w:rsidRDefault="000F313A" w:rsidP="00AB4583">
      <w:pPr>
        <w:keepNext/>
        <w:jc w:val="center"/>
      </w:pPr>
      <w:r w:rsidRPr="000F313A">
        <w:rPr>
          <w:noProof/>
        </w:rPr>
        <w:drawing>
          <wp:inline distT="0" distB="0" distL="0" distR="0" wp14:anchorId="015FC5AA" wp14:editId="522EC760">
            <wp:extent cx="2175332" cy="193567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srcRect l="37638" t="28196" r="37411" b="32330"/>
                    <a:stretch/>
                  </pic:blipFill>
                  <pic:spPr bwMode="auto">
                    <a:xfrm>
                      <a:off x="0" y="0"/>
                      <a:ext cx="2180954" cy="1940681"/>
                    </a:xfrm>
                    <a:prstGeom prst="rect">
                      <a:avLst/>
                    </a:prstGeom>
                    <a:ln>
                      <a:noFill/>
                    </a:ln>
                    <a:extLst>
                      <a:ext uri="{53640926-AAD7-44D8-BBD7-CCE9431645EC}">
                        <a14:shadowObscured xmlns:a14="http://schemas.microsoft.com/office/drawing/2010/main"/>
                      </a:ext>
                    </a:extLst>
                  </pic:spPr>
                </pic:pic>
              </a:graphicData>
            </a:graphic>
          </wp:inline>
        </w:drawing>
      </w:r>
    </w:p>
    <w:p w14:paraId="5088721A" w14:textId="4CCC8AA4" w:rsidR="000F313A" w:rsidRPr="000F313A" w:rsidRDefault="00121EF5" w:rsidP="00AB4583">
      <w:pPr>
        <w:pStyle w:val="Descripcin"/>
      </w:pPr>
      <w:proofErr w:type="spellStart"/>
      <w:r w:rsidRPr="00121EF5">
        <w:t>Image</w:t>
      </w:r>
      <w:proofErr w:type="spellEnd"/>
      <w:r w:rsidRPr="00121EF5">
        <w:t xml:space="preserve"> 10: </w:t>
      </w:r>
      <w:proofErr w:type="spellStart"/>
      <w:r w:rsidRPr="00121EF5">
        <w:t>Layer</w:t>
      </w:r>
      <w:proofErr w:type="spellEnd"/>
      <w:r w:rsidRPr="00121EF5">
        <w:t xml:space="preserve"> Selector </w:t>
      </w:r>
      <w:proofErr w:type="spellStart"/>
      <w:r w:rsidRPr="00121EF5">
        <w:t>Window</w:t>
      </w:r>
      <w:proofErr w:type="spellEnd"/>
      <w:r w:rsidR="00AB4583" w:rsidRPr="000F313A">
        <w:t>.</w:t>
      </w:r>
    </w:p>
    <w:p w14:paraId="1D8E2444" w14:textId="548C8F11" w:rsidR="000F313A" w:rsidRPr="001D661F" w:rsidRDefault="000F313A" w:rsidP="00AB4583">
      <w:pPr>
        <w:pStyle w:val="Prrafodelista"/>
        <w:numPr>
          <w:ilvl w:val="0"/>
          <w:numId w:val="42"/>
        </w:numPr>
        <w:tabs>
          <w:tab w:val="left" w:pos="284"/>
        </w:tabs>
        <w:spacing w:after="200" w:line="276" w:lineRule="auto"/>
        <w:ind w:left="284" w:hanging="284"/>
        <w:rPr>
          <w:lang w:val="en-US"/>
        </w:rPr>
      </w:pPr>
      <w:r w:rsidRPr="000F313A">
        <w:rPr>
          <w:noProof/>
        </w:rPr>
        <w:drawing>
          <wp:anchor distT="0" distB="0" distL="114300" distR="114300" simplePos="0" relativeHeight="251663872" behindDoc="0" locked="0" layoutInCell="1" allowOverlap="1" wp14:anchorId="67A385B1" wp14:editId="3641C7C7">
            <wp:simplePos x="0" y="0"/>
            <wp:positionH relativeFrom="column">
              <wp:posOffset>3150235</wp:posOffset>
            </wp:positionH>
            <wp:positionV relativeFrom="paragraph">
              <wp:posOffset>5715</wp:posOffset>
            </wp:positionV>
            <wp:extent cx="189865" cy="154305"/>
            <wp:effectExtent l="0" t="0" r="0" b="0"/>
            <wp:wrapSquare wrapText="bothSides"/>
            <wp:docPr id="26" name="1 Imagen"/>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9" cstate="print">
                      <a:extLst>
                        <a:ext uri="{28A0092B-C50C-407E-A947-70E740481C1C}">
                          <a14:useLocalDpi xmlns:a14="http://schemas.microsoft.com/office/drawing/2010/main" val="0"/>
                        </a:ext>
                      </a:extLst>
                    </a:blip>
                    <a:srcRect l="62129" t="6883" r="36292" b="90764"/>
                    <a:stretch/>
                  </pic:blipFill>
                  <pic:spPr>
                    <a:xfrm>
                      <a:off x="0" y="0"/>
                      <a:ext cx="189865" cy="154305"/>
                    </a:xfrm>
                    <a:prstGeom prst="rect">
                      <a:avLst/>
                    </a:prstGeom>
                  </pic:spPr>
                </pic:pic>
              </a:graphicData>
            </a:graphic>
          </wp:anchor>
        </w:drawing>
      </w:r>
      <w:r w:rsidR="001D661F" w:rsidRPr="001D661F">
        <w:rPr>
          <w:lang w:val="en-US"/>
        </w:rPr>
        <w:t xml:space="preserve"> </w:t>
      </w:r>
      <w:r w:rsidR="001D661F" w:rsidRPr="001D661F">
        <w:rPr>
          <w:lang w:val="en-US"/>
        </w:rPr>
        <w:t>At this point, you only need to use the tool</w:t>
      </w:r>
      <w:r w:rsidRPr="001D661F">
        <w:rPr>
          <w:lang w:val="en-US"/>
        </w:rPr>
        <w:t xml:space="preserve"> </w:t>
      </w:r>
      <w:r w:rsidR="001D661F">
        <w:rPr>
          <w:lang w:val="en-US"/>
        </w:rPr>
        <w:t>w</w:t>
      </w:r>
      <w:r w:rsidR="001D661F" w:rsidRPr="001D661F">
        <w:rPr>
          <w:lang w:val="en-US"/>
        </w:rPr>
        <w:t>ith which you must make a polygon that borders the circuit design made in Adobe Illustrator to be printed. When you have already made the polygon bordering the circuit and you want to finish using the polygon tool, double-click on the final vertex of the polygon stroke</w:t>
      </w:r>
      <w:r w:rsidRPr="001D661F">
        <w:rPr>
          <w:lang w:val="en-US"/>
        </w:rPr>
        <w:t>.</w:t>
      </w:r>
    </w:p>
    <w:p w14:paraId="71120FDB" w14:textId="77777777" w:rsidR="00AB4583" w:rsidRDefault="000F313A" w:rsidP="00AB4583">
      <w:pPr>
        <w:keepNext/>
        <w:tabs>
          <w:tab w:val="left" w:pos="284"/>
        </w:tabs>
        <w:jc w:val="center"/>
      </w:pPr>
      <w:r w:rsidRPr="000F313A">
        <w:rPr>
          <w:noProof/>
        </w:rPr>
        <w:lastRenderedPageBreak/>
        <w:drawing>
          <wp:inline distT="0" distB="0" distL="0" distR="0" wp14:anchorId="253FD7BA" wp14:editId="1D43ADF9">
            <wp:extent cx="5201392" cy="1017541"/>
            <wp:effectExtent l="0" t="0" r="0" b="0"/>
            <wp:docPr id="1025" name="Imagen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9034" cy="1024905"/>
                    </a:xfrm>
                    <a:prstGeom prst="rect">
                      <a:avLst/>
                    </a:prstGeom>
                    <a:noFill/>
                  </pic:spPr>
                </pic:pic>
              </a:graphicData>
            </a:graphic>
          </wp:inline>
        </w:drawing>
      </w:r>
    </w:p>
    <w:p w14:paraId="5CF72584" w14:textId="3C8BA259" w:rsidR="000F313A" w:rsidRPr="00626E87" w:rsidRDefault="00626E87" w:rsidP="00AB4583">
      <w:pPr>
        <w:pStyle w:val="Descripcin"/>
        <w:rPr>
          <w:lang w:val="en-US"/>
        </w:rPr>
      </w:pPr>
      <w:r w:rsidRPr="00626E87">
        <w:rPr>
          <w:lang w:val="en-US"/>
        </w:rPr>
        <w:t>Image 11: Polygon stroke icon location</w:t>
      </w:r>
      <w:r w:rsidR="00AB4583" w:rsidRPr="00626E87">
        <w:rPr>
          <w:lang w:val="en-US"/>
        </w:rPr>
        <w:t>.</w:t>
      </w:r>
    </w:p>
    <w:p w14:paraId="10671498" w14:textId="1452DB7B" w:rsidR="00B047EA" w:rsidRPr="00626E87" w:rsidRDefault="00626E87" w:rsidP="00AB4583">
      <w:pPr>
        <w:pStyle w:val="Prrafodelista"/>
        <w:tabs>
          <w:tab w:val="left" w:pos="284"/>
        </w:tabs>
        <w:ind w:left="284"/>
        <w:rPr>
          <w:lang w:val="en-US"/>
        </w:rPr>
      </w:pPr>
      <w:r w:rsidRPr="00626E87">
        <w:rPr>
          <w:lang w:val="en-US"/>
        </w:rPr>
        <w:t>Given the printing technology of the printed circuit laboratory, it is necessary to invert the colors of the mask to create a negative.</w:t>
      </w:r>
    </w:p>
    <w:p w14:paraId="5D8DC450" w14:textId="77777777" w:rsidR="00AA7C24" w:rsidRPr="00626E87" w:rsidRDefault="00AA7C24" w:rsidP="00AB4583">
      <w:pPr>
        <w:pStyle w:val="Prrafodelista"/>
        <w:tabs>
          <w:tab w:val="left" w:pos="284"/>
        </w:tabs>
        <w:ind w:left="284"/>
        <w:rPr>
          <w:lang w:val="en-US"/>
        </w:rPr>
      </w:pPr>
    </w:p>
    <w:p w14:paraId="22B11AA3" w14:textId="2A4D5D31" w:rsidR="00AA7C24" w:rsidRPr="00626E87" w:rsidRDefault="00380FE6" w:rsidP="00AA7C24">
      <w:pPr>
        <w:pStyle w:val="Prrafodelista"/>
        <w:tabs>
          <w:tab w:val="left" w:pos="284"/>
        </w:tabs>
        <w:spacing w:after="200" w:line="276" w:lineRule="auto"/>
        <w:ind w:left="284" w:hanging="284"/>
        <w:rPr>
          <w:lang w:val="en-US"/>
        </w:rPr>
      </w:pPr>
      <w:r w:rsidRPr="00626E87">
        <w:rPr>
          <w:lang w:val="en-US"/>
        </w:rPr>
        <w:t xml:space="preserve">7. </w:t>
      </w:r>
      <w:r w:rsidR="00626E87" w:rsidRPr="00626E87">
        <w:rPr>
          <w:lang w:val="en-US"/>
        </w:rPr>
        <w:t xml:space="preserve">After this procedure, all that remains is to export the finished circuit. Then, go to File and select the Export option. Subsequently, select the Gerber option. Now, a window will appear where you put the name you want to save the file with. At that time, a window will appear in which certain parameters are selected to make the Gerber file. Therefore, the first thing to do is to delete all the layers that are selected by default, this can be done by clicking on the Delete button. Then click on the </w:t>
      </w:r>
      <w:proofErr w:type="gramStart"/>
      <w:r w:rsidR="00626E87" w:rsidRPr="00626E87">
        <w:rPr>
          <w:lang w:val="en-US"/>
        </w:rPr>
        <w:t>New</w:t>
      </w:r>
      <w:proofErr w:type="gramEnd"/>
      <w:r w:rsidR="00626E87" w:rsidRPr="00626E87">
        <w:rPr>
          <w:lang w:val="en-US"/>
        </w:rPr>
        <w:t xml:space="preserve"> button and select the layers that were used in the making of the circuit and that you want to print. You must also select the Trace option. Finally, click OK</w:t>
      </w:r>
      <w:r w:rsidR="000F313A" w:rsidRPr="00626E87">
        <w:rPr>
          <w:lang w:val="en-US"/>
        </w:rPr>
        <w:t>.</w:t>
      </w:r>
    </w:p>
    <w:p w14:paraId="7F57B66E" w14:textId="77777777" w:rsidR="00AA7C24" w:rsidRPr="00626E87" w:rsidRDefault="00AA7C24" w:rsidP="00AA7C24">
      <w:pPr>
        <w:pStyle w:val="Prrafodelista"/>
        <w:tabs>
          <w:tab w:val="left" w:pos="284"/>
        </w:tabs>
        <w:spacing w:after="200" w:line="276" w:lineRule="auto"/>
        <w:ind w:left="284" w:hanging="284"/>
        <w:rPr>
          <w:lang w:val="en-US"/>
        </w:rPr>
      </w:pPr>
    </w:p>
    <w:p w14:paraId="62FE8448" w14:textId="77777777" w:rsidR="00AA7C24" w:rsidRDefault="00AA7C24" w:rsidP="00AA7C24">
      <w:pPr>
        <w:pStyle w:val="Prrafodelista"/>
        <w:keepNext/>
        <w:tabs>
          <w:tab w:val="left" w:pos="284"/>
        </w:tabs>
        <w:ind w:left="284"/>
        <w:jc w:val="center"/>
      </w:pPr>
      <w:r w:rsidRPr="00AA7C24">
        <w:rPr>
          <w:noProof/>
        </w:rPr>
        <w:drawing>
          <wp:inline distT="0" distB="0" distL="0" distR="0" wp14:anchorId="4875F429" wp14:editId="7024A667">
            <wp:extent cx="4343400" cy="19716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1971675"/>
                    </a:xfrm>
                    <a:prstGeom prst="rect">
                      <a:avLst/>
                    </a:prstGeom>
                    <a:noFill/>
                    <a:ln>
                      <a:noFill/>
                    </a:ln>
                  </pic:spPr>
                </pic:pic>
              </a:graphicData>
            </a:graphic>
          </wp:inline>
        </w:drawing>
      </w:r>
    </w:p>
    <w:p w14:paraId="5925B4C4" w14:textId="75E9AB2F" w:rsidR="00460E85" w:rsidRPr="00626E87" w:rsidRDefault="00626E87" w:rsidP="00AA7C24">
      <w:pPr>
        <w:pStyle w:val="Descripcin"/>
        <w:rPr>
          <w:lang w:val="en-US"/>
        </w:rPr>
      </w:pPr>
      <w:r w:rsidRPr="00626E87">
        <w:rPr>
          <w:lang w:val="en-US"/>
        </w:rPr>
        <w:t>Image 12: Creating a Gerber File</w:t>
      </w:r>
      <w:r w:rsidR="00AA7C24" w:rsidRPr="00626E87">
        <w:rPr>
          <w:lang w:val="en-US"/>
        </w:rPr>
        <w:t>.</w:t>
      </w:r>
    </w:p>
    <w:p w14:paraId="1694B1A6" w14:textId="3C718F8D" w:rsidR="000F313A" w:rsidRPr="00AA7C24" w:rsidRDefault="00626E87" w:rsidP="00030AD6">
      <w:pPr>
        <w:pStyle w:val="Ttulo2"/>
        <w:numPr>
          <w:ilvl w:val="1"/>
          <w:numId w:val="45"/>
        </w:numPr>
      </w:pPr>
      <w:r w:rsidRPr="00626E87">
        <w:t>THIRD PART</w:t>
      </w:r>
    </w:p>
    <w:p w14:paraId="616FFD1A" w14:textId="17A1B537" w:rsidR="000F313A" w:rsidRPr="00626E87" w:rsidRDefault="00626E87" w:rsidP="000F313A">
      <w:pPr>
        <w:pStyle w:val="Prrafodelista"/>
        <w:numPr>
          <w:ilvl w:val="0"/>
          <w:numId w:val="43"/>
        </w:numPr>
        <w:tabs>
          <w:tab w:val="left" w:pos="284"/>
        </w:tabs>
        <w:spacing w:after="200" w:line="276" w:lineRule="auto"/>
        <w:rPr>
          <w:u w:val="single"/>
          <w:lang w:val="en-US"/>
        </w:rPr>
      </w:pPr>
      <w:r w:rsidRPr="00626E87">
        <w:rPr>
          <w:lang w:val="en-US"/>
        </w:rPr>
        <w:lastRenderedPageBreak/>
        <w:t xml:space="preserve">Open </w:t>
      </w:r>
      <w:proofErr w:type="spellStart"/>
      <w:r w:rsidRPr="00626E87">
        <w:rPr>
          <w:lang w:val="en-US"/>
        </w:rPr>
        <w:t>Gerbmagic</w:t>
      </w:r>
      <w:proofErr w:type="spellEnd"/>
      <w:r w:rsidRPr="00626E87">
        <w:rPr>
          <w:lang w:val="en-US"/>
        </w:rPr>
        <w:t>. This tool is used to check that the Gerber file that has just been generated is in good condition to be printed</w:t>
      </w:r>
      <w:r w:rsidR="000F313A" w:rsidRPr="00626E87">
        <w:rPr>
          <w:lang w:val="en-US"/>
        </w:rPr>
        <w:t>.</w:t>
      </w:r>
    </w:p>
    <w:p w14:paraId="204DB972" w14:textId="77777777" w:rsidR="00F012E0" w:rsidRPr="00626E87" w:rsidRDefault="00F012E0" w:rsidP="00F012E0">
      <w:pPr>
        <w:pStyle w:val="Prrafodelista"/>
        <w:tabs>
          <w:tab w:val="left" w:pos="284"/>
        </w:tabs>
        <w:spacing w:after="200" w:line="276" w:lineRule="auto"/>
        <w:ind w:left="644"/>
        <w:rPr>
          <w:u w:val="single"/>
          <w:lang w:val="en-US"/>
        </w:rPr>
      </w:pPr>
    </w:p>
    <w:p w14:paraId="60D00C93" w14:textId="6CED36DC" w:rsidR="000F313A" w:rsidRPr="00626E87" w:rsidRDefault="00626E87" w:rsidP="000F313A">
      <w:pPr>
        <w:pStyle w:val="Prrafodelista"/>
        <w:numPr>
          <w:ilvl w:val="0"/>
          <w:numId w:val="43"/>
        </w:numPr>
        <w:tabs>
          <w:tab w:val="left" w:pos="284"/>
        </w:tabs>
        <w:spacing w:after="200" w:line="276" w:lineRule="auto"/>
        <w:rPr>
          <w:u w:val="single"/>
          <w:lang w:val="en-US"/>
        </w:rPr>
      </w:pPr>
      <w:r w:rsidRPr="00626E87">
        <w:rPr>
          <w:lang w:val="en-US"/>
        </w:rPr>
        <w:t>Go to the File tab, then select the Open option and finally search for the Gerber file and open it. If the file opens, this means that it is in good condition and that file can be sent for printing</w:t>
      </w:r>
      <w:r w:rsidR="000F313A" w:rsidRPr="00626E87">
        <w:rPr>
          <w:lang w:val="en-US"/>
        </w:rPr>
        <w:t>.</w:t>
      </w:r>
    </w:p>
    <w:p w14:paraId="287F4C27" w14:textId="77777777" w:rsidR="000F313A" w:rsidRPr="00626E87" w:rsidRDefault="000F313A" w:rsidP="00F012E0">
      <w:pPr>
        <w:tabs>
          <w:tab w:val="left" w:pos="284"/>
        </w:tabs>
        <w:ind w:left="0"/>
        <w:rPr>
          <w:lang w:val="en-US"/>
        </w:rPr>
      </w:pPr>
    </w:p>
    <w:p w14:paraId="36994B76" w14:textId="77777777" w:rsidR="000F313A" w:rsidRPr="000F313A" w:rsidRDefault="00AA7C24" w:rsidP="000F313A">
      <w:pPr>
        <w:pStyle w:val="Prrafodelista"/>
        <w:tabs>
          <w:tab w:val="left" w:pos="284"/>
        </w:tabs>
        <w:ind w:left="284"/>
      </w:pPr>
      <w:r w:rsidRPr="00AA7C24">
        <w:rPr>
          <w:noProof/>
        </w:rPr>
        <w:drawing>
          <wp:inline distT="0" distB="0" distL="0" distR="0" wp14:anchorId="4910B1A2" wp14:editId="207B6334">
            <wp:extent cx="4772025" cy="17240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2025" cy="1724025"/>
                    </a:xfrm>
                    <a:prstGeom prst="rect">
                      <a:avLst/>
                    </a:prstGeom>
                    <a:noFill/>
                    <a:ln>
                      <a:noFill/>
                    </a:ln>
                  </pic:spPr>
                </pic:pic>
              </a:graphicData>
            </a:graphic>
          </wp:inline>
        </w:drawing>
      </w:r>
      <w:r w:rsidR="00176F49">
        <w:t xml:space="preserve"> </w:t>
      </w:r>
    </w:p>
    <w:p w14:paraId="31F0B8CC" w14:textId="77777777" w:rsidR="00AA7C24" w:rsidRDefault="00176F49" w:rsidP="00F012E0">
      <w:pPr>
        <w:keepNext/>
        <w:jc w:val="center"/>
      </w:pPr>
      <w:r>
        <w:rPr>
          <w:noProof/>
        </w:rPr>
        <w:drawing>
          <wp:inline distT="0" distB="0" distL="0" distR="0" wp14:anchorId="38998314" wp14:editId="74467127">
            <wp:extent cx="4133850" cy="220760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srcRect r="2716" b="7633"/>
                    <a:stretch/>
                  </pic:blipFill>
                  <pic:spPr bwMode="auto">
                    <a:xfrm>
                      <a:off x="0" y="0"/>
                      <a:ext cx="4138570" cy="2210127"/>
                    </a:xfrm>
                    <a:prstGeom prst="rect">
                      <a:avLst/>
                    </a:prstGeom>
                    <a:ln>
                      <a:noFill/>
                    </a:ln>
                    <a:extLst>
                      <a:ext uri="{53640926-AAD7-44D8-BBD7-CCE9431645EC}">
                        <a14:shadowObscured xmlns:a14="http://schemas.microsoft.com/office/drawing/2010/main"/>
                      </a:ext>
                    </a:extLst>
                  </pic:spPr>
                </pic:pic>
              </a:graphicData>
            </a:graphic>
          </wp:inline>
        </w:drawing>
      </w:r>
    </w:p>
    <w:p w14:paraId="7AEE3629" w14:textId="10E90CE2" w:rsidR="000F313A" w:rsidRPr="00626E87" w:rsidRDefault="00626E87" w:rsidP="00F012E0">
      <w:pPr>
        <w:pStyle w:val="Descripcin"/>
        <w:rPr>
          <w:lang w:val="en-US"/>
        </w:rPr>
      </w:pPr>
      <w:r w:rsidRPr="00626E87">
        <w:rPr>
          <w:lang w:val="en-US"/>
        </w:rPr>
        <w:t xml:space="preserve">Image 14: Opening files in </w:t>
      </w:r>
      <w:proofErr w:type="spellStart"/>
      <w:r w:rsidRPr="00626E87">
        <w:rPr>
          <w:lang w:val="en-US"/>
        </w:rPr>
        <w:t>Gerbmagic</w:t>
      </w:r>
      <w:proofErr w:type="spellEnd"/>
      <w:r w:rsidR="00AA7C24" w:rsidRPr="00626E87">
        <w:rPr>
          <w:lang w:val="en-US"/>
        </w:rPr>
        <w:t>.</w:t>
      </w:r>
    </w:p>
    <w:sdt>
      <w:sdtPr>
        <w:rPr>
          <w:rFonts w:eastAsiaTheme="minorEastAsia"/>
          <w:b w:val="0"/>
          <w:bCs w:val="0"/>
          <w:color w:val="auto"/>
          <w:lang w:val="es-ES"/>
        </w:rPr>
        <w:id w:val="384453512"/>
        <w:docPartObj>
          <w:docPartGallery w:val="Bibliographies"/>
          <w:docPartUnique/>
        </w:docPartObj>
      </w:sdtPr>
      <w:sdtEndPr>
        <w:rPr>
          <w:rFonts w:eastAsia="Arial"/>
          <w:color w:val="000000"/>
          <w:lang w:val="es-CO"/>
        </w:rPr>
      </w:sdtEndPr>
      <w:sdtContent>
        <w:p w14:paraId="1FA0AABF" w14:textId="1460936C" w:rsidR="000F313A" w:rsidRPr="000F313A" w:rsidRDefault="00AA7C24" w:rsidP="00030AD6">
          <w:pPr>
            <w:pStyle w:val="Ttulo1"/>
            <w:numPr>
              <w:ilvl w:val="0"/>
              <w:numId w:val="45"/>
            </w:numPr>
          </w:pPr>
          <w:r w:rsidRPr="00AA7C24">
            <w:t>BIBLIOGR</w:t>
          </w:r>
          <w:r w:rsidR="0044665A">
            <w:t>APHY</w:t>
          </w:r>
        </w:p>
        <w:sdt>
          <w:sdtPr>
            <w:rPr>
              <w:rFonts w:ascii="Arial" w:eastAsia="Arial" w:hAnsi="Arial" w:cs="Arial"/>
              <w:color w:val="000000"/>
              <w:lang w:val="es-CO" w:eastAsia="es-CO"/>
            </w:rPr>
            <w:id w:val="111145805"/>
            <w:bibliography/>
          </w:sdtPr>
          <w:sdtContent>
            <w:p w14:paraId="71C331EF" w14:textId="77777777" w:rsidR="000F313A" w:rsidRPr="000F313A" w:rsidRDefault="000D5602" w:rsidP="000F313A">
              <w:pPr>
                <w:pStyle w:val="Bibliografa"/>
                <w:ind w:left="720" w:hanging="720"/>
                <w:rPr>
                  <w:rFonts w:ascii="Arial" w:hAnsi="Arial" w:cs="Arial"/>
                  <w:noProof/>
                  <w:lang w:val="es-ES"/>
                </w:rPr>
              </w:pPr>
              <w:r w:rsidRPr="000F313A">
                <w:rPr>
                  <w:rFonts w:ascii="Arial" w:hAnsi="Arial" w:cs="Arial"/>
                </w:rPr>
                <w:fldChar w:fldCharType="begin"/>
              </w:r>
              <w:r w:rsidR="000F313A" w:rsidRPr="000F313A">
                <w:rPr>
                  <w:rFonts w:ascii="Arial" w:hAnsi="Arial" w:cs="Arial"/>
                </w:rPr>
                <w:instrText>BIBLIOGRAPHY</w:instrText>
              </w:r>
              <w:r w:rsidRPr="000F313A">
                <w:rPr>
                  <w:rFonts w:ascii="Arial" w:hAnsi="Arial" w:cs="Arial"/>
                </w:rPr>
                <w:fldChar w:fldCharType="separate"/>
              </w:r>
              <w:r w:rsidR="000F313A" w:rsidRPr="000F313A">
                <w:rPr>
                  <w:rFonts w:ascii="Arial" w:hAnsi="Arial" w:cs="Arial"/>
                  <w:noProof/>
                  <w:lang w:val="es-ES"/>
                </w:rPr>
                <w:t xml:space="preserve">Adobe. (2012). </w:t>
              </w:r>
              <w:r w:rsidR="000F313A" w:rsidRPr="000F313A">
                <w:rPr>
                  <w:rFonts w:ascii="Arial" w:hAnsi="Arial" w:cs="Arial"/>
                  <w:i/>
                  <w:iCs/>
                  <w:noProof/>
                  <w:lang w:val="es-ES"/>
                </w:rPr>
                <w:t>Adobe</w:t>
              </w:r>
              <w:r w:rsidR="000F313A" w:rsidRPr="000F313A">
                <w:rPr>
                  <w:rFonts w:ascii="Arial" w:hAnsi="Arial" w:cs="Arial"/>
                  <w:noProof/>
                  <w:lang w:val="es-ES"/>
                </w:rPr>
                <w:t>. Recuperado el 2 de Agosto de 2013, de Illustrator/Herramientas: http://help.adobe.com/es_ES/illustrator/cs/using/WS714a382cdf7d304e7e07d0100196cbc5f-6337a.html</w:t>
              </w:r>
            </w:p>
            <w:p w14:paraId="685F81C7" w14:textId="77777777" w:rsidR="0028650D" w:rsidRPr="00380FE6" w:rsidRDefault="000D5602" w:rsidP="00AA7C24">
              <w:pPr>
                <w:ind w:left="0"/>
              </w:pPr>
              <w:r w:rsidRPr="000F313A">
                <w:rPr>
                  <w:b/>
                  <w:bCs/>
                </w:rPr>
                <w:fldChar w:fldCharType="end"/>
              </w:r>
            </w:p>
          </w:sdtContent>
        </w:sdt>
      </w:sdtContent>
    </w:sdt>
    <w:p w14:paraId="3302951F" w14:textId="463DC64A" w:rsidR="00CE6E41" w:rsidRPr="00F012E0" w:rsidRDefault="0044665A" w:rsidP="00030AD6">
      <w:pPr>
        <w:pStyle w:val="Ttulo1"/>
        <w:numPr>
          <w:ilvl w:val="0"/>
          <w:numId w:val="45"/>
        </w:numPr>
      </w:pPr>
      <w:r>
        <w:t>CHANGE CONTROL</w:t>
      </w:r>
    </w:p>
    <w:tbl>
      <w:tblPr>
        <w:tblStyle w:val="Tablaconcuadrcula"/>
        <w:tblW w:w="9813" w:type="dxa"/>
        <w:jc w:val="center"/>
        <w:tblLook w:val="04A0" w:firstRow="1" w:lastRow="0" w:firstColumn="1" w:lastColumn="0" w:noHBand="0" w:noVBand="1"/>
      </w:tblPr>
      <w:tblGrid>
        <w:gridCol w:w="4536"/>
        <w:gridCol w:w="1364"/>
        <w:gridCol w:w="1207"/>
        <w:gridCol w:w="2706"/>
      </w:tblGrid>
      <w:tr w:rsidR="00CE6E41" w:rsidRPr="000F313A" w14:paraId="0A6FB297" w14:textId="77777777" w:rsidTr="00030AD6">
        <w:trPr>
          <w:trHeight w:val="315"/>
          <w:jc w:val="center"/>
        </w:trPr>
        <w:tc>
          <w:tcPr>
            <w:tcW w:w="4536" w:type="dxa"/>
            <w:shd w:val="clear" w:color="auto" w:fill="BFBFBF" w:themeFill="background1" w:themeFillShade="BF"/>
            <w:vAlign w:val="center"/>
          </w:tcPr>
          <w:p w14:paraId="051F9A56" w14:textId="4D0E0037" w:rsidR="00CE6E41" w:rsidRPr="000F313A" w:rsidRDefault="0044665A" w:rsidP="004A3020">
            <w:pPr>
              <w:ind w:left="0"/>
              <w:jc w:val="center"/>
              <w:rPr>
                <w:b/>
              </w:rPr>
            </w:pPr>
            <w:r>
              <w:rPr>
                <w:b/>
              </w:rPr>
              <w:t>CHANGE DESCRIPTION</w:t>
            </w:r>
          </w:p>
        </w:tc>
        <w:tc>
          <w:tcPr>
            <w:tcW w:w="1364" w:type="dxa"/>
            <w:shd w:val="clear" w:color="auto" w:fill="BFBFBF" w:themeFill="background1" w:themeFillShade="BF"/>
            <w:vAlign w:val="center"/>
          </w:tcPr>
          <w:p w14:paraId="28708114" w14:textId="2E917617" w:rsidR="00CE6E41" w:rsidRPr="000F313A" w:rsidRDefault="0044665A" w:rsidP="004A3020">
            <w:pPr>
              <w:ind w:left="218" w:hanging="218"/>
              <w:jc w:val="center"/>
              <w:rPr>
                <w:b/>
              </w:rPr>
            </w:pPr>
            <w:r>
              <w:rPr>
                <w:b/>
              </w:rPr>
              <w:t>DATE</w:t>
            </w:r>
          </w:p>
        </w:tc>
        <w:tc>
          <w:tcPr>
            <w:tcW w:w="1207" w:type="dxa"/>
            <w:shd w:val="clear" w:color="auto" w:fill="BFBFBF" w:themeFill="background1" w:themeFillShade="BF"/>
            <w:vAlign w:val="center"/>
          </w:tcPr>
          <w:p w14:paraId="7F1499B4" w14:textId="564E77DB" w:rsidR="00CE6E41" w:rsidRPr="000F313A" w:rsidRDefault="00CE6E41" w:rsidP="004A3020">
            <w:pPr>
              <w:ind w:left="0"/>
              <w:jc w:val="center"/>
              <w:rPr>
                <w:b/>
              </w:rPr>
            </w:pPr>
            <w:r w:rsidRPr="000F313A">
              <w:rPr>
                <w:b/>
              </w:rPr>
              <w:t>VERSI</w:t>
            </w:r>
            <w:r w:rsidR="0044665A">
              <w:rPr>
                <w:b/>
              </w:rPr>
              <w:t>O</w:t>
            </w:r>
            <w:r w:rsidRPr="000F313A">
              <w:rPr>
                <w:b/>
              </w:rPr>
              <w:t>N</w:t>
            </w:r>
          </w:p>
        </w:tc>
        <w:tc>
          <w:tcPr>
            <w:tcW w:w="2706" w:type="dxa"/>
            <w:shd w:val="clear" w:color="auto" w:fill="BFBFBF" w:themeFill="background1" w:themeFillShade="BF"/>
            <w:vAlign w:val="center"/>
          </w:tcPr>
          <w:p w14:paraId="54598C7E" w14:textId="41AD12BC" w:rsidR="00CE6E41" w:rsidRPr="000F313A" w:rsidRDefault="0044665A" w:rsidP="004A3020">
            <w:pPr>
              <w:ind w:left="0"/>
              <w:jc w:val="center"/>
              <w:rPr>
                <w:b/>
              </w:rPr>
            </w:pPr>
            <w:r>
              <w:rPr>
                <w:b/>
              </w:rPr>
              <w:t>APPROVED BY</w:t>
            </w:r>
          </w:p>
        </w:tc>
      </w:tr>
      <w:tr w:rsidR="00CE6E41" w:rsidRPr="000F313A" w14:paraId="21CD1D90" w14:textId="77777777" w:rsidTr="00030AD6">
        <w:trPr>
          <w:trHeight w:val="605"/>
          <w:jc w:val="center"/>
        </w:trPr>
        <w:tc>
          <w:tcPr>
            <w:tcW w:w="4536" w:type="dxa"/>
          </w:tcPr>
          <w:p w14:paraId="7A230525" w14:textId="77777777" w:rsidR="003B5F1E" w:rsidRPr="000F313A" w:rsidRDefault="003B5F1E" w:rsidP="003B5F1E">
            <w:pPr>
              <w:ind w:left="0"/>
              <w:jc w:val="left"/>
            </w:pPr>
          </w:p>
        </w:tc>
        <w:tc>
          <w:tcPr>
            <w:tcW w:w="1364" w:type="dxa"/>
          </w:tcPr>
          <w:p w14:paraId="2C8968C9" w14:textId="77777777" w:rsidR="00CE6E41" w:rsidRPr="000F313A" w:rsidRDefault="00CE6E41" w:rsidP="003B5F1E">
            <w:pPr>
              <w:ind w:left="0"/>
              <w:jc w:val="center"/>
            </w:pPr>
          </w:p>
        </w:tc>
        <w:tc>
          <w:tcPr>
            <w:tcW w:w="1207" w:type="dxa"/>
          </w:tcPr>
          <w:p w14:paraId="2E85A2BD" w14:textId="77777777" w:rsidR="00CE6E41" w:rsidRPr="000F313A" w:rsidRDefault="00CE6E41" w:rsidP="003B5F1E">
            <w:pPr>
              <w:ind w:left="0"/>
              <w:jc w:val="center"/>
            </w:pPr>
          </w:p>
        </w:tc>
        <w:tc>
          <w:tcPr>
            <w:tcW w:w="2706" w:type="dxa"/>
          </w:tcPr>
          <w:p w14:paraId="57C0FD95" w14:textId="77777777" w:rsidR="00CE6E41" w:rsidRPr="000F313A" w:rsidRDefault="00CE6E41" w:rsidP="003B5F1E">
            <w:pPr>
              <w:ind w:left="0"/>
              <w:jc w:val="center"/>
            </w:pPr>
          </w:p>
        </w:tc>
      </w:tr>
    </w:tbl>
    <w:p w14:paraId="54F3EE62" w14:textId="77777777" w:rsidR="00CE6E41" w:rsidRPr="000F313A" w:rsidRDefault="00CE6E41" w:rsidP="004A3020">
      <w:pPr>
        <w:ind w:left="720"/>
        <w:rPr>
          <w:rFonts w:eastAsia="Times New Roman"/>
          <w:color w:val="auto"/>
        </w:rPr>
      </w:pPr>
    </w:p>
    <w:sectPr w:rsidR="00CE6E41" w:rsidRPr="000F313A" w:rsidSect="00AD1F45">
      <w:headerReference w:type="default" r:id="rId24"/>
      <w:footerReference w:type="default" r:id="rId25"/>
      <w:headerReference w:type="first" r:id="rId26"/>
      <w:pgSz w:w="12240" w:h="15840"/>
      <w:pgMar w:top="1418"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F2A07" w14:textId="77777777" w:rsidR="00F91410" w:rsidRDefault="00F91410" w:rsidP="007C002C">
      <w:pPr>
        <w:spacing w:line="240" w:lineRule="auto"/>
      </w:pPr>
      <w:r>
        <w:separator/>
      </w:r>
    </w:p>
    <w:p w14:paraId="0BAC3978" w14:textId="77777777" w:rsidR="00F91410" w:rsidRDefault="00F91410"/>
  </w:endnote>
  <w:endnote w:type="continuationSeparator" w:id="0">
    <w:p w14:paraId="5BA4EAE4" w14:textId="77777777" w:rsidR="00F91410" w:rsidRDefault="00F91410" w:rsidP="007C002C">
      <w:pPr>
        <w:spacing w:line="240" w:lineRule="auto"/>
      </w:pPr>
      <w:r>
        <w:continuationSeparator/>
      </w:r>
    </w:p>
    <w:p w14:paraId="60D403BE" w14:textId="77777777" w:rsidR="00F91410" w:rsidRDefault="00F914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80" w:type="dxa"/>
      <w:jc w:val="center"/>
      <w:tblLook w:val="04A0" w:firstRow="1" w:lastRow="0" w:firstColumn="1" w:lastColumn="0" w:noHBand="0" w:noVBand="1"/>
    </w:tblPr>
    <w:tblGrid>
      <w:gridCol w:w="3060"/>
      <w:gridCol w:w="3060"/>
      <w:gridCol w:w="3060"/>
    </w:tblGrid>
    <w:tr w:rsidR="007C35A0" w:rsidRPr="00476CEF" w14:paraId="6DD93AC1" w14:textId="77777777" w:rsidTr="00C32EC5">
      <w:trPr>
        <w:jc w:val="center"/>
      </w:trPr>
      <w:tc>
        <w:tcPr>
          <w:tcW w:w="3060" w:type="dxa"/>
        </w:tcPr>
        <w:p w14:paraId="0015C62E" w14:textId="251C5B1B" w:rsidR="007C35A0" w:rsidRPr="0083317D" w:rsidRDefault="0044665A" w:rsidP="00C32EC5">
          <w:pPr>
            <w:pStyle w:val="Piedepgina"/>
            <w:ind w:left="0"/>
            <w:jc w:val="center"/>
            <w:rPr>
              <w:b/>
              <w:sz w:val="18"/>
              <w:szCs w:val="18"/>
            </w:rPr>
          </w:pPr>
          <w:r>
            <w:rPr>
              <w:b/>
              <w:sz w:val="18"/>
              <w:szCs w:val="18"/>
            </w:rPr>
            <w:t>PRODUCED BY</w:t>
          </w:r>
          <w:r w:rsidR="007C35A0" w:rsidRPr="0083317D">
            <w:rPr>
              <w:b/>
              <w:sz w:val="18"/>
              <w:szCs w:val="18"/>
            </w:rPr>
            <w:t>:</w:t>
          </w:r>
        </w:p>
        <w:p w14:paraId="5E607780" w14:textId="77777777" w:rsidR="007C35A0" w:rsidRPr="00476CEF" w:rsidRDefault="007C35A0" w:rsidP="00C32EC5">
          <w:pPr>
            <w:pStyle w:val="Piedepgina"/>
            <w:ind w:left="0"/>
            <w:jc w:val="center"/>
            <w:rPr>
              <w:sz w:val="18"/>
              <w:szCs w:val="18"/>
            </w:rPr>
          </w:pPr>
          <w:r w:rsidRPr="00D20B45">
            <w:rPr>
              <w:sz w:val="18"/>
              <w:szCs w:val="18"/>
            </w:rPr>
            <w:t xml:space="preserve">D.L.M </w:t>
          </w:r>
          <w:r>
            <w:rPr>
              <w:sz w:val="18"/>
              <w:szCs w:val="18"/>
            </w:rPr>
            <w:t>/</w:t>
          </w:r>
          <w:r w:rsidRPr="0083317D">
            <w:rPr>
              <w:sz w:val="18"/>
              <w:szCs w:val="18"/>
            </w:rPr>
            <w:t xml:space="preserve"> S.S.M</w:t>
          </w:r>
          <w:r>
            <w:rPr>
              <w:sz w:val="18"/>
              <w:szCs w:val="18"/>
            </w:rPr>
            <w:t xml:space="preserve"> / </w:t>
          </w:r>
          <w:r w:rsidRPr="0083317D">
            <w:rPr>
              <w:sz w:val="18"/>
              <w:szCs w:val="18"/>
            </w:rPr>
            <w:t>B.A.M</w:t>
          </w:r>
        </w:p>
      </w:tc>
      <w:tc>
        <w:tcPr>
          <w:tcW w:w="3060" w:type="dxa"/>
        </w:tcPr>
        <w:p w14:paraId="35D54A76" w14:textId="28AE072F" w:rsidR="007C35A0" w:rsidRDefault="007C35A0" w:rsidP="00C32EC5">
          <w:pPr>
            <w:pStyle w:val="Piedepgina"/>
            <w:ind w:left="0"/>
            <w:jc w:val="center"/>
            <w:rPr>
              <w:b/>
              <w:sz w:val="18"/>
              <w:szCs w:val="18"/>
            </w:rPr>
          </w:pPr>
          <w:r>
            <w:rPr>
              <w:b/>
              <w:sz w:val="18"/>
              <w:szCs w:val="18"/>
            </w:rPr>
            <w:t>REVIS</w:t>
          </w:r>
          <w:r w:rsidR="0044665A">
            <w:rPr>
              <w:b/>
              <w:sz w:val="18"/>
              <w:szCs w:val="18"/>
            </w:rPr>
            <w:t>ED BY</w:t>
          </w:r>
          <w:r>
            <w:rPr>
              <w:b/>
              <w:sz w:val="18"/>
              <w:szCs w:val="18"/>
            </w:rPr>
            <w:t>:</w:t>
          </w:r>
        </w:p>
        <w:p w14:paraId="529653A1" w14:textId="77777777" w:rsidR="007C35A0" w:rsidRPr="00323F58" w:rsidRDefault="00F012E0" w:rsidP="00C32EC5">
          <w:pPr>
            <w:pStyle w:val="Piedepgina"/>
            <w:ind w:left="0"/>
            <w:jc w:val="center"/>
            <w:rPr>
              <w:sz w:val="18"/>
              <w:szCs w:val="18"/>
            </w:rPr>
          </w:pPr>
          <w:r>
            <w:rPr>
              <w:sz w:val="18"/>
              <w:szCs w:val="18"/>
            </w:rPr>
            <w:t>NR</w:t>
          </w:r>
        </w:p>
      </w:tc>
      <w:tc>
        <w:tcPr>
          <w:tcW w:w="3060" w:type="dxa"/>
        </w:tcPr>
        <w:p w14:paraId="6C131B41" w14:textId="63447A35" w:rsidR="007C35A0" w:rsidRDefault="0044665A" w:rsidP="00C32EC5">
          <w:pPr>
            <w:pStyle w:val="Piedepgina"/>
            <w:ind w:left="0"/>
            <w:jc w:val="center"/>
            <w:rPr>
              <w:sz w:val="18"/>
              <w:szCs w:val="18"/>
            </w:rPr>
          </w:pPr>
          <w:r>
            <w:rPr>
              <w:b/>
              <w:sz w:val="18"/>
              <w:szCs w:val="18"/>
            </w:rPr>
            <w:t>APPROVED BY</w:t>
          </w:r>
          <w:r w:rsidR="007C35A0">
            <w:rPr>
              <w:b/>
              <w:sz w:val="18"/>
              <w:szCs w:val="18"/>
            </w:rPr>
            <w:t>:</w:t>
          </w:r>
        </w:p>
        <w:p w14:paraId="34098FAA" w14:textId="77777777" w:rsidR="007C35A0" w:rsidRPr="00476CEF" w:rsidRDefault="00F012E0" w:rsidP="00C32EC5">
          <w:pPr>
            <w:pStyle w:val="Piedepgina"/>
            <w:ind w:left="0"/>
            <w:jc w:val="center"/>
            <w:rPr>
              <w:sz w:val="18"/>
              <w:szCs w:val="18"/>
            </w:rPr>
          </w:pPr>
          <w:r>
            <w:rPr>
              <w:sz w:val="18"/>
              <w:szCs w:val="18"/>
            </w:rPr>
            <w:t>JFO</w:t>
          </w:r>
        </w:p>
      </w:tc>
    </w:tr>
  </w:tbl>
  <w:p w14:paraId="183D9548" w14:textId="6BE9BC94" w:rsidR="007C35A0" w:rsidRPr="00626E87" w:rsidRDefault="00626E87" w:rsidP="00626E87">
    <w:pPr>
      <w:autoSpaceDE w:val="0"/>
      <w:autoSpaceDN w:val="0"/>
      <w:adjustRightInd w:val="0"/>
      <w:spacing w:line="240" w:lineRule="auto"/>
      <w:ind w:left="0"/>
      <w:jc w:val="center"/>
      <w:rPr>
        <w:lang w:val="en-US"/>
      </w:rPr>
    </w:pPr>
    <w:r w:rsidRPr="00626E87">
      <w:rPr>
        <w:rFonts w:eastAsiaTheme="minorHAnsi"/>
        <w:i/>
        <w:iCs/>
        <w:sz w:val="16"/>
        <w:szCs w:val="16"/>
        <w:lang w:val="en-US" w:eastAsia="en-US"/>
      </w:rPr>
      <w:t xml:space="preserve">The information contained in this document is confidential and for the exclusive use of Universidad de </w:t>
    </w:r>
    <w:proofErr w:type="spellStart"/>
    <w:r w:rsidRPr="00626E87">
      <w:rPr>
        <w:rFonts w:eastAsiaTheme="minorHAnsi"/>
        <w:i/>
        <w:iCs/>
        <w:sz w:val="16"/>
        <w:szCs w:val="16"/>
        <w:lang w:val="en-US" w:eastAsia="en-US"/>
      </w:rPr>
      <w:t>los</w:t>
    </w:r>
    <w:proofErr w:type="spellEnd"/>
    <w:r w:rsidRPr="00626E87">
      <w:rPr>
        <w:rFonts w:eastAsiaTheme="minorHAnsi"/>
        <w:i/>
        <w:iCs/>
        <w:sz w:val="16"/>
        <w:szCs w:val="16"/>
        <w:lang w:val="en-US" w:eastAsia="en-US"/>
      </w:rPr>
      <w:t xml:space="preserve"> Andes. The recipients of this document are responsible for its security and for preventing its unauthorized use.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09C55" w14:textId="77777777" w:rsidR="00F91410" w:rsidRDefault="00F91410" w:rsidP="007C002C">
      <w:pPr>
        <w:spacing w:line="240" w:lineRule="auto"/>
      </w:pPr>
      <w:r>
        <w:separator/>
      </w:r>
    </w:p>
    <w:p w14:paraId="226A5899" w14:textId="77777777" w:rsidR="00F91410" w:rsidRDefault="00F91410"/>
  </w:footnote>
  <w:footnote w:type="continuationSeparator" w:id="0">
    <w:p w14:paraId="761D8F6A" w14:textId="77777777" w:rsidR="00F91410" w:rsidRDefault="00F91410" w:rsidP="007C002C">
      <w:pPr>
        <w:spacing w:line="240" w:lineRule="auto"/>
      </w:pPr>
      <w:r>
        <w:continuationSeparator/>
      </w:r>
    </w:p>
    <w:p w14:paraId="6713C466" w14:textId="77777777" w:rsidR="00F91410" w:rsidRDefault="00F914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80" w:type="dxa"/>
      <w:jc w:val="center"/>
      <w:tblLook w:val="04A0" w:firstRow="1" w:lastRow="0" w:firstColumn="1" w:lastColumn="0" w:noHBand="0" w:noVBand="1"/>
    </w:tblPr>
    <w:tblGrid>
      <w:gridCol w:w="2723"/>
      <w:gridCol w:w="2152"/>
      <w:gridCol w:w="2152"/>
      <w:gridCol w:w="2153"/>
    </w:tblGrid>
    <w:tr w:rsidR="00626E87" w:rsidRPr="00626E87" w14:paraId="2A7EEB0A" w14:textId="77777777" w:rsidTr="005F462E">
      <w:trPr>
        <w:trHeight w:val="253"/>
        <w:jc w:val="center"/>
      </w:trPr>
      <w:tc>
        <w:tcPr>
          <w:tcW w:w="2722" w:type="dxa"/>
          <w:vMerge w:val="restart"/>
          <w:shd w:val="clear" w:color="auto" w:fill="auto"/>
          <w:tcMar>
            <w:left w:w="108" w:type="dxa"/>
          </w:tcMar>
          <w:vAlign w:val="center"/>
        </w:tcPr>
        <w:p w14:paraId="1418B7D5" w14:textId="77777777" w:rsidR="00626E87" w:rsidRPr="000F6971" w:rsidRDefault="00626E87" w:rsidP="00626E87">
          <w:pPr>
            <w:pStyle w:val="Sinespaciado"/>
            <w:jc w:val="center"/>
            <w:rPr>
              <w:rFonts w:cs="Arial"/>
            </w:rPr>
          </w:pPr>
          <w:r w:rsidRPr="000F6971">
            <w:rPr>
              <w:rFonts w:cs="Arial"/>
              <w:noProof/>
              <w:lang w:val="es-CO" w:eastAsia="es-CO"/>
            </w:rPr>
            <w:drawing>
              <wp:inline distT="0" distB="0" distL="0" distR="0" wp14:anchorId="58329795" wp14:editId="27EE0885">
                <wp:extent cx="1337310" cy="514350"/>
                <wp:effectExtent l="0" t="0" r="0" b="0"/>
                <wp:docPr id="14" name="Imagen 1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descr="Texto&#10;&#10;Descripción generada automáticamente con confianza media"/>
                        <pic:cNvPicPr>
                          <a:picLocks noChangeAspect="1" noChangeArrowheads="1"/>
                        </pic:cNvPicPr>
                      </pic:nvPicPr>
                      <pic:blipFill>
                        <a:blip r:embed="rId1"/>
                        <a:srcRect b="3861"/>
                        <a:stretch>
                          <a:fillRect/>
                        </a:stretch>
                      </pic:blipFill>
                      <pic:spPr bwMode="auto">
                        <a:xfrm>
                          <a:off x="0" y="0"/>
                          <a:ext cx="1337310" cy="514350"/>
                        </a:xfrm>
                        <a:prstGeom prst="rect">
                          <a:avLst/>
                        </a:prstGeom>
                        <a:noFill/>
                        <a:ln w="9525">
                          <a:noFill/>
                          <a:miter lim="800000"/>
                          <a:headEnd/>
                          <a:tailEnd/>
                        </a:ln>
                      </pic:spPr>
                    </pic:pic>
                  </a:graphicData>
                </a:graphic>
              </wp:inline>
            </w:drawing>
          </w:r>
        </w:p>
      </w:tc>
      <w:tc>
        <w:tcPr>
          <w:tcW w:w="6457" w:type="dxa"/>
          <w:gridSpan w:val="3"/>
          <w:shd w:val="clear" w:color="auto" w:fill="auto"/>
          <w:tcMar>
            <w:left w:w="108" w:type="dxa"/>
          </w:tcMar>
          <w:vAlign w:val="center"/>
        </w:tcPr>
        <w:p w14:paraId="13512180" w14:textId="77777777" w:rsidR="00626E87" w:rsidRPr="008F277F" w:rsidRDefault="00626E87" w:rsidP="00626E87">
          <w:pPr>
            <w:pStyle w:val="Sinespaciado"/>
            <w:jc w:val="center"/>
            <w:rPr>
              <w:rFonts w:cs="Arial"/>
              <w:b/>
              <w:lang w:val="en-US"/>
            </w:rPr>
          </w:pPr>
          <w:r w:rsidRPr="008F277F">
            <w:rPr>
              <w:rFonts w:cs="Arial"/>
              <w:b/>
              <w:lang w:val="en-US"/>
            </w:rPr>
            <w:t>Department of Electrical and Electronics Engineering</w:t>
          </w:r>
        </w:p>
      </w:tc>
    </w:tr>
    <w:tr w:rsidR="00626E87" w:rsidRPr="00626E87" w14:paraId="5BE75721" w14:textId="77777777" w:rsidTr="005F462E">
      <w:trPr>
        <w:trHeight w:val="253"/>
        <w:jc w:val="center"/>
      </w:trPr>
      <w:tc>
        <w:tcPr>
          <w:tcW w:w="2722" w:type="dxa"/>
          <w:vMerge/>
          <w:shd w:val="clear" w:color="auto" w:fill="auto"/>
          <w:tcMar>
            <w:left w:w="108" w:type="dxa"/>
          </w:tcMar>
          <w:vAlign w:val="center"/>
        </w:tcPr>
        <w:p w14:paraId="620BB9AB" w14:textId="77777777" w:rsidR="00626E87" w:rsidRPr="008F277F" w:rsidRDefault="00626E87" w:rsidP="00626E87">
          <w:pPr>
            <w:pStyle w:val="Sinespaciado"/>
            <w:jc w:val="center"/>
            <w:rPr>
              <w:rFonts w:cs="Arial"/>
              <w:lang w:val="en-US"/>
            </w:rPr>
          </w:pPr>
        </w:p>
      </w:tc>
      <w:tc>
        <w:tcPr>
          <w:tcW w:w="6457" w:type="dxa"/>
          <w:gridSpan w:val="3"/>
          <w:shd w:val="clear" w:color="auto" w:fill="auto"/>
          <w:tcMar>
            <w:left w:w="108" w:type="dxa"/>
          </w:tcMar>
          <w:vAlign w:val="center"/>
        </w:tcPr>
        <w:p w14:paraId="76DEC98E" w14:textId="77777777" w:rsidR="00626E87" w:rsidRPr="008F277F" w:rsidRDefault="00626E87" w:rsidP="00626E87">
          <w:pPr>
            <w:pStyle w:val="Sinespaciado"/>
            <w:jc w:val="center"/>
            <w:rPr>
              <w:rFonts w:cs="Arial"/>
              <w:b/>
              <w:lang w:val="en-US"/>
            </w:rPr>
          </w:pPr>
          <w:r w:rsidRPr="008F277F">
            <w:rPr>
              <w:rFonts w:cs="Arial"/>
              <w:b/>
              <w:lang w:val="en-US"/>
            </w:rPr>
            <w:t>Electrical and Electronics Engineering Laboratory</w:t>
          </w:r>
        </w:p>
      </w:tc>
    </w:tr>
    <w:tr w:rsidR="00626E87" w:rsidRPr="00626E87" w14:paraId="4D97316B" w14:textId="77777777" w:rsidTr="005F462E">
      <w:trPr>
        <w:trHeight w:val="253"/>
        <w:jc w:val="center"/>
      </w:trPr>
      <w:tc>
        <w:tcPr>
          <w:tcW w:w="2722" w:type="dxa"/>
          <w:vMerge/>
          <w:shd w:val="clear" w:color="auto" w:fill="auto"/>
          <w:tcMar>
            <w:left w:w="108" w:type="dxa"/>
          </w:tcMar>
          <w:vAlign w:val="center"/>
        </w:tcPr>
        <w:p w14:paraId="55066148" w14:textId="77777777" w:rsidR="00626E87" w:rsidRPr="008F277F" w:rsidRDefault="00626E87" w:rsidP="00626E87">
          <w:pPr>
            <w:pStyle w:val="Sinespaciado"/>
            <w:jc w:val="center"/>
            <w:rPr>
              <w:rFonts w:cs="Arial"/>
              <w:lang w:val="en-US"/>
            </w:rPr>
          </w:pPr>
        </w:p>
      </w:tc>
      <w:tc>
        <w:tcPr>
          <w:tcW w:w="6457" w:type="dxa"/>
          <w:gridSpan w:val="3"/>
          <w:shd w:val="clear" w:color="auto" w:fill="auto"/>
          <w:tcMar>
            <w:left w:w="108" w:type="dxa"/>
          </w:tcMar>
          <w:vAlign w:val="center"/>
        </w:tcPr>
        <w:p w14:paraId="70CEEE41" w14:textId="77777777" w:rsidR="00626E87" w:rsidRPr="008F277F" w:rsidRDefault="00626E87" w:rsidP="00626E87">
          <w:pPr>
            <w:pStyle w:val="Sinespaciado"/>
            <w:jc w:val="center"/>
            <w:rPr>
              <w:rFonts w:cs="Arial"/>
              <w:b/>
              <w:lang w:val="en-US"/>
            </w:rPr>
          </w:pPr>
          <w:r w:rsidRPr="008F277F">
            <w:rPr>
              <w:rFonts w:cs="Arial"/>
              <w:b/>
              <w:lang w:val="en-US"/>
            </w:rPr>
            <w:t>Microelectronics Center, University of the Andes</w:t>
          </w:r>
        </w:p>
      </w:tc>
    </w:tr>
    <w:tr w:rsidR="00626E87" w:rsidRPr="000F6971" w14:paraId="009BEA17" w14:textId="77777777" w:rsidTr="005F462E">
      <w:trPr>
        <w:trHeight w:val="253"/>
        <w:jc w:val="center"/>
      </w:trPr>
      <w:tc>
        <w:tcPr>
          <w:tcW w:w="2722" w:type="dxa"/>
          <w:vMerge/>
          <w:shd w:val="clear" w:color="auto" w:fill="auto"/>
          <w:tcMar>
            <w:left w:w="108" w:type="dxa"/>
          </w:tcMar>
          <w:vAlign w:val="center"/>
        </w:tcPr>
        <w:p w14:paraId="3C4FAED0" w14:textId="77777777" w:rsidR="00626E87" w:rsidRPr="008F277F" w:rsidRDefault="00626E87" w:rsidP="00626E87">
          <w:pPr>
            <w:pStyle w:val="Sinespaciado"/>
            <w:jc w:val="center"/>
            <w:rPr>
              <w:rFonts w:cs="Arial"/>
              <w:lang w:val="en-US"/>
            </w:rPr>
          </w:pPr>
        </w:p>
      </w:tc>
      <w:tc>
        <w:tcPr>
          <w:tcW w:w="6457" w:type="dxa"/>
          <w:gridSpan w:val="3"/>
          <w:shd w:val="clear" w:color="auto" w:fill="auto"/>
          <w:tcMar>
            <w:left w:w="108" w:type="dxa"/>
          </w:tcMar>
          <w:vAlign w:val="center"/>
        </w:tcPr>
        <w:p w14:paraId="57F22C57" w14:textId="77777777" w:rsidR="00626E87" w:rsidRPr="000F6971" w:rsidRDefault="00626E87" w:rsidP="00626E87">
          <w:pPr>
            <w:pStyle w:val="Sinespaciado"/>
            <w:jc w:val="center"/>
            <w:rPr>
              <w:rFonts w:cs="Arial"/>
              <w:b/>
            </w:rPr>
          </w:pPr>
          <w:proofErr w:type="spellStart"/>
          <w:r w:rsidRPr="008F277F">
            <w:rPr>
              <w:rFonts w:cs="Arial"/>
              <w:b/>
            </w:rPr>
            <w:t>Biosensors</w:t>
          </w:r>
          <w:proofErr w:type="spellEnd"/>
          <w:r w:rsidRPr="008F277F">
            <w:rPr>
              <w:rFonts w:cs="Arial"/>
              <w:b/>
            </w:rPr>
            <w:t xml:space="preserve"> and Microsystems Line</w:t>
          </w:r>
        </w:p>
      </w:tc>
    </w:tr>
    <w:tr w:rsidR="00626E87" w:rsidRPr="00132496" w14:paraId="7714313B" w14:textId="77777777" w:rsidTr="005F462E">
      <w:trPr>
        <w:trHeight w:val="253"/>
        <w:jc w:val="center"/>
      </w:trPr>
      <w:tc>
        <w:tcPr>
          <w:tcW w:w="2722" w:type="dxa"/>
          <w:vMerge/>
          <w:shd w:val="clear" w:color="auto" w:fill="auto"/>
          <w:tcMar>
            <w:left w:w="108" w:type="dxa"/>
          </w:tcMar>
          <w:vAlign w:val="center"/>
        </w:tcPr>
        <w:p w14:paraId="787017B8" w14:textId="77777777" w:rsidR="00626E87" w:rsidRPr="000F6971" w:rsidRDefault="00626E87" w:rsidP="00626E87">
          <w:pPr>
            <w:pStyle w:val="Sinespaciado"/>
            <w:jc w:val="center"/>
            <w:rPr>
              <w:rFonts w:cs="Arial"/>
            </w:rPr>
          </w:pPr>
        </w:p>
      </w:tc>
      <w:tc>
        <w:tcPr>
          <w:tcW w:w="6457" w:type="dxa"/>
          <w:gridSpan w:val="3"/>
          <w:shd w:val="clear" w:color="auto" w:fill="auto"/>
          <w:tcMar>
            <w:left w:w="108" w:type="dxa"/>
          </w:tcMar>
          <w:vAlign w:val="center"/>
        </w:tcPr>
        <w:p w14:paraId="7F4AE3DA" w14:textId="7ABA7CC9" w:rsidR="00626E87" w:rsidRPr="007E239B" w:rsidRDefault="00626E87" w:rsidP="00626E87">
          <w:pPr>
            <w:pStyle w:val="Sinespaciado"/>
            <w:jc w:val="center"/>
            <w:rPr>
              <w:rFonts w:cs="Arial"/>
              <w:b/>
              <w:lang w:val="en-US"/>
            </w:rPr>
          </w:pPr>
          <w:r>
            <w:rPr>
              <w:rFonts w:cs="Arial"/>
              <w:b/>
              <w:lang w:val="en-US"/>
            </w:rPr>
            <w:t>Design</w:t>
          </w:r>
          <w:r>
            <w:rPr>
              <w:rFonts w:cs="Arial"/>
              <w:b/>
              <w:lang w:val="en-US"/>
            </w:rPr>
            <w:t xml:space="preserve"> P</w:t>
          </w:r>
          <w:r w:rsidRPr="007E239B">
            <w:rPr>
              <w:rFonts w:cs="Arial"/>
              <w:b/>
              <w:lang w:val="en-US"/>
            </w:rPr>
            <w:t>rotocol</w:t>
          </w:r>
        </w:p>
      </w:tc>
    </w:tr>
    <w:tr w:rsidR="00626E87" w:rsidRPr="00626E87" w14:paraId="01D2E981" w14:textId="77777777" w:rsidTr="005F462E">
      <w:trPr>
        <w:trHeight w:val="253"/>
        <w:jc w:val="center"/>
      </w:trPr>
      <w:tc>
        <w:tcPr>
          <w:tcW w:w="2722" w:type="dxa"/>
          <w:vMerge/>
          <w:shd w:val="clear" w:color="auto" w:fill="auto"/>
          <w:tcMar>
            <w:left w:w="108" w:type="dxa"/>
          </w:tcMar>
          <w:vAlign w:val="center"/>
        </w:tcPr>
        <w:p w14:paraId="5CB19B32" w14:textId="77777777" w:rsidR="00626E87" w:rsidRPr="007E239B" w:rsidRDefault="00626E87" w:rsidP="00626E87">
          <w:pPr>
            <w:pStyle w:val="Sinespaciado"/>
            <w:jc w:val="center"/>
            <w:rPr>
              <w:rFonts w:cs="Arial"/>
              <w:lang w:val="en-US"/>
            </w:rPr>
          </w:pPr>
        </w:p>
      </w:tc>
      <w:tc>
        <w:tcPr>
          <w:tcW w:w="6457" w:type="dxa"/>
          <w:gridSpan w:val="3"/>
          <w:shd w:val="clear" w:color="auto" w:fill="auto"/>
          <w:tcMar>
            <w:left w:w="108" w:type="dxa"/>
          </w:tcMar>
          <w:vAlign w:val="center"/>
        </w:tcPr>
        <w:p w14:paraId="249BA342" w14:textId="7146DE50" w:rsidR="00626E87" w:rsidRPr="008F277F" w:rsidRDefault="00626E87" w:rsidP="00626E87">
          <w:pPr>
            <w:pStyle w:val="Sinespaciado"/>
            <w:jc w:val="center"/>
            <w:rPr>
              <w:rFonts w:cs="Arial"/>
              <w:b/>
              <w:lang w:val="en-US"/>
            </w:rPr>
          </w:pPr>
          <w:r w:rsidRPr="00626E87">
            <w:rPr>
              <w:rFonts w:cs="Arial"/>
              <w:b/>
              <w:lang w:val="en-US"/>
            </w:rPr>
            <w:t>P</w:t>
          </w:r>
          <w:r>
            <w:rPr>
              <w:rFonts w:cs="Arial"/>
              <w:b/>
              <w:lang w:val="en-US"/>
            </w:rPr>
            <w:t>rotocol for printed circuit board design from adobe illustrator</w:t>
          </w:r>
        </w:p>
      </w:tc>
    </w:tr>
    <w:tr w:rsidR="00626E87" w:rsidRPr="000F6971" w14:paraId="7A9F9C0D" w14:textId="77777777" w:rsidTr="005F462E">
      <w:trPr>
        <w:trHeight w:val="253"/>
        <w:jc w:val="center"/>
      </w:trPr>
      <w:tc>
        <w:tcPr>
          <w:tcW w:w="2722" w:type="dxa"/>
          <w:shd w:val="clear" w:color="auto" w:fill="auto"/>
          <w:tcMar>
            <w:left w:w="108" w:type="dxa"/>
          </w:tcMar>
          <w:vAlign w:val="center"/>
        </w:tcPr>
        <w:p w14:paraId="1354BB21" w14:textId="5E3F94EF" w:rsidR="00626E87" w:rsidRPr="000F6971" w:rsidRDefault="00626E87" w:rsidP="00626E87">
          <w:pPr>
            <w:pStyle w:val="Sinespaciado"/>
            <w:jc w:val="center"/>
            <w:rPr>
              <w:rFonts w:cs="Arial"/>
              <w:sz w:val="16"/>
            </w:rPr>
          </w:pPr>
          <w:r>
            <w:rPr>
              <w:rFonts w:cs="Arial"/>
              <w:sz w:val="16"/>
            </w:rPr>
            <w:t>Date</w:t>
          </w:r>
          <w:r w:rsidRPr="000F6971">
            <w:rPr>
              <w:rFonts w:cs="Arial"/>
              <w:sz w:val="16"/>
            </w:rPr>
            <w:t xml:space="preserve">: </w:t>
          </w:r>
          <w:proofErr w:type="spellStart"/>
          <w:r>
            <w:rPr>
              <w:rFonts w:cs="Arial"/>
              <w:sz w:val="16"/>
            </w:rPr>
            <w:t>October</w:t>
          </w:r>
          <w:proofErr w:type="spellEnd"/>
          <w:r w:rsidRPr="008F277F">
            <w:rPr>
              <w:rFonts w:cs="Arial"/>
              <w:sz w:val="16"/>
            </w:rPr>
            <w:t xml:space="preserve"> </w:t>
          </w:r>
          <w:r>
            <w:rPr>
              <w:rFonts w:cs="Arial"/>
              <w:sz w:val="16"/>
            </w:rPr>
            <w:t>2</w:t>
          </w:r>
          <w:r>
            <w:rPr>
              <w:rFonts w:cs="Arial"/>
              <w:sz w:val="16"/>
            </w:rPr>
            <w:t>9</w:t>
          </w:r>
          <w:r>
            <w:rPr>
              <w:rFonts w:cs="Arial"/>
              <w:sz w:val="16"/>
            </w:rPr>
            <w:t>th</w:t>
          </w:r>
          <w:r w:rsidRPr="008F277F">
            <w:rPr>
              <w:rFonts w:cs="Arial"/>
              <w:sz w:val="16"/>
            </w:rPr>
            <w:t>, 201</w:t>
          </w:r>
          <w:r>
            <w:rPr>
              <w:rFonts w:cs="Arial"/>
              <w:sz w:val="16"/>
            </w:rPr>
            <w:t>3</w:t>
          </w:r>
          <w:r w:rsidRPr="008F277F">
            <w:rPr>
              <w:rFonts w:cs="Arial"/>
              <w:sz w:val="16"/>
            </w:rPr>
            <w:t>.</w:t>
          </w:r>
        </w:p>
      </w:tc>
      <w:tc>
        <w:tcPr>
          <w:tcW w:w="2152" w:type="dxa"/>
          <w:shd w:val="clear" w:color="auto" w:fill="auto"/>
          <w:tcMar>
            <w:left w:w="108" w:type="dxa"/>
          </w:tcMar>
          <w:vAlign w:val="center"/>
        </w:tcPr>
        <w:p w14:paraId="349B9C7C" w14:textId="75F54C58" w:rsidR="00626E87" w:rsidRPr="000F6971" w:rsidRDefault="00626E87" w:rsidP="00626E87">
          <w:pPr>
            <w:pStyle w:val="Sinespaciado"/>
            <w:jc w:val="center"/>
            <w:rPr>
              <w:rFonts w:cs="Arial"/>
              <w:sz w:val="16"/>
            </w:rPr>
          </w:pPr>
          <w:proofErr w:type="spellStart"/>
          <w:r w:rsidRPr="000F6971">
            <w:rPr>
              <w:rFonts w:cs="Arial"/>
              <w:sz w:val="16"/>
            </w:rPr>
            <w:t>C</w:t>
          </w:r>
          <w:r>
            <w:rPr>
              <w:rFonts w:cs="Arial"/>
              <w:sz w:val="16"/>
            </w:rPr>
            <w:t>ode</w:t>
          </w:r>
          <w:proofErr w:type="spellEnd"/>
          <w:r w:rsidRPr="000F6971">
            <w:rPr>
              <w:rFonts w:cs="Arial"/>
              <w:sz w:val="16"/>
            </w:rPr>
            <w:t xml:space="preserve">: </w:t>
          </w:r>
          <w:r>
            <w:rPr>
              <w:rFonts w:cs="Arial"/>
              <w:sz w:val="16"/>
            </w:rPr>
            <w:t>P</w:t>
          </w:r>
          <w:r>
            <w:rPr>
              <w:rFonts w:cs="Arial"/>
              <w:sz w:val="16"/>
            </w:rPr>
            <w:t>DS201301</w:t>
          </w:r>
        </w:p>
      </w:tc>
      <w:tc>
        <w:tcPr>
          <w:tcW w:w="2152" w:type="dxa"/>
          <w:shd w:val="clear" w:color="auto" w:fill="auto"/>
          <w:tcMar>
            <w:left w:w="108" w:type="dxa"/>
          </w:tcMar>
          <w:vAlign w:val="center"/>
        </w:tcPr>
        <w:p w14:paraId="50CF1411" w14:textId="77777777" w:rsidR="00626E87" w:rsidRPr="000F6971" w:rsidRDefault="00626E87" w:rsidP="00626E87">
          <w:pPr>
            <w:pStyle w:val="Sinespaciado"/>
            <w:jc w:val="center"/>
            <w:rPr>
              <w:rFonts w:cs="Arial"/>
              <w:sz w:val="16"/>
            </w:rPr>
          </w:pPr>
          <w:r w:rsidRPr="000F6971">
            <w:rPr>
              <w:rFonts w:cs="Arial"/>
              <w:sz w:val="16"/>
            </w:rPr>
            <w:t>P</w:t>
          </w:r>
          <w:r>
            <w:rPr>
              <w:rFonts w:cs="Arial"/>
              <w:sz w:val="16"/>
            </w:rPr>
            <w:t>age</w:t>
          </w:r>
          <w:r w:rsidRPr="000F6971">
            <w:rPr>
              <w:rFonts w:cs="Arial"/>
              <w:sz w:val="16"/>
            </w:rPr>
            <w:t xml:space="preserve">: </w:t>
          </w:r>
          <w:r w:rsidRPr="000F6971">
            <w:rPr>
              <w:rFonts w:cs="Arial"/>
              <w:sz w:val="16"/>
            </w:rPr>
            <w:fldChar w:fldCharType="begin"/>
          </w:r>
          <w:r w:rsidRPr="000F6971">
            <w:rPr>
              <w:rFonts w:cs="Arial"/>
              <w:sz w:val="16"/>
            </w:rPr>
            <w:instrText>PAGE \* ARABIC</w:instrText>
          </w:r>
          <w:r w:rsidRPr="000F6971">
            <w:rPr>
              <w:rFonts w:cs="Arial"/>
              <w:sz w:val="16"/>
            </w:rPr>
            <w:fldChar w:fldCharType="separate"/>
          </w:r>
          <w:r>
            <w:rPr>
              <w:rFonts w:cs="Arial"/>
              <w:noProof/>
              <w:sz w:val="16"/>
            </w:rPr>
            <w:t>11</w:t>
          </w:r>
          <w:r w:rsidRPr="000F6971">
            <w:rPr>
              <w:rFonts w:cs="Arial"/>
              <w:sz w:val="16"/>
            </w:rPr>
            <w:fldChar w:fldCharType="end"/>
          </w:r>
          <w:r w:rsidRPr="000F6971">
            <w:rPr>
              <w:rFonts w:cs="Arial"/>
              <w:sz w:val="16"/>
            </w:rPr>
            <w:t xml:space="preserve"> </w:t>
          </w:r>
          <w:proofErr w:type="spellStart"/>
          <w:r>
            <w:rPr>
              <w:rFonts w:cs="Arial"/>
              <w:sz w:val="16"/>
            </w:rPr>
            <w:t>of</w:t>
          </w:r>
          <w:proofErr w:type="spellEnd"/>
          <w:r w:rsidRPr="000F6971">
            <w:rPr>
              <w:rFonts w:cs="Arial"/>
              <w:sz w:val="16"/>
            </w:rPr>
            <w:t xml:space="preserve"> </w:t>
          </w:r>
          <w:r w:rsidRPr="000F6971">
            <w:rPr>
              <w:rFonts w:cs="Arial"/>
              <w:sz w:val="16"/>
            </w:rPr>
            <w:fldChar w:fldCharType="begin"/>
          </w:r>
          <w:r w:rsidRPr="000F6971">
            <w:rPr>
              <w:rFonts w:cs="Arial"/>
              <w:sz w:val="16"/>
            </w:rPr>
            <w:instrText>NUMPAGES \* ARABIC</w:instrText>
          </w:r>
          <w:r w:rsidRPr="000F6971">
            <w:rPr>
              <w:rFonts w:cs="Arial"/>
              <w:sz w:val="16"/>
            </w:rPr>
            <w:fldChar w:fldCharType="separate"/>
          </w:r>
          <w:r>
            <w:rPr>
              <w:rFonts w:cs="Arial"/>
              <w:noProof/>
              <w:sz w:val="16"/>
            </w:rPr>
            <w:t>11</w:t>
          </w:r>
          <w:r w:rsidRPr="000F6971">
            <w:rPr>
              <w:rFonts w:cs="Arial"/>
              <w:sz w:val="16"/>
            </w:rPr>
            <w:fldChar w:fldCharType="end"/>
          </w:r>
        </w:p>
      </w:tc>
      <w:tc>
        <w:tcPr>
          <w:tcW w:w="2153" w:type="dxa"/>
          <w:shd w:val="clear" w:color="auto" w:fill="auto"/>
          <w:tcMar>
            <w:left w:w="108" w:type="dxa"/>
          </w:tcMar>
          <w:vAlign w:val="center"/>
        </w:tcPr>
        <w:p w14:paraId="3341B3E8" w14:textId="77777777" w:rsidR="00626E87" w:rsidRPr="000F6971" w:rsidRDefault="00626E87" w:rsidP="00626E87">
          <w:pPr>
            <w:pStyle w:val="Sinespaciado"/>
            <w:jc w:val="center"/>
            <w:rPr>
              <w:rFonts w:cs="Arial"/>
              <w:sz w:val="16"/>
            </w:rPr>
          </w:pPr>
          <w:proofErr w:type="spellStart"/>
          <w:r w:rsidRPr="000F6971">
            <w:rPr>
              <w:rFonts w:cs="Arial"/>
              <w:sz w:val="16"/>
            </w:rPr>
            <w:t>Versi</w:t>
          </w:r>
          <w:r>
            <w:rPr>
              <w:rFonts w:cs="Arial"/>
              <w:sz w:val="16"/>
            </w:rPr>
            <w:t>o</w:t>
          </w:r>
          <w:r w:rsidRPr="000F6971">
            <w:rPr>
              <w:rFonts w:cs="Arial"/>
              <w:sz w:val="16"/>
            </w:rPr>
            <w:t>n</w:t>
          </w:r>
          <w:proofErr w:type="spellEnd"/>
          <w:r w:rsidRPr="000F6971">
            <w:rPr>
              <w:rFonts w:cs="Arial"/>
              <w:sz w:val="16"/>
            </w:rPr>
            <w:t>: 1.0</w:t>
          </w:r>
        </w:p>
      </w:tc>
    </w:tr>
  </w:tbl>
  <w:p w14:paraId="41BDE61B" w14:textId="77777777" w:rsidR="00B604A4" w:rsidRDefault="00B604A4" w:rsidP="00AB4583">
    <w:pPr>
      <w:ind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9944F" w14:textId="77777777" w:rsidR="007C35A0" w:rsidRDefault="00000000" w:rsidP="00AD1F45">
    <w:pPr>
      <w:pStyle w:val="Encabezado"/>
      <w:jc w:val="center"/>
    </w:pPr>
    <w:sdt>
      <w:sdtPr>
        <w:id w:val="-1396348578"/>
        <w:docPartObj>
          <w:docPartGallery w:val="Watermarks"/>
          <w:docPartUnique/>
        </w:docPartObj>
      </w:sdtPr>
      <w:sdtContent>
        <w:r>
          <w:pict w14:anchorId="2758225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1025" type="#_x0000_t136" style="position:absolute;left:0;text-align:left;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sdtContent>
    </w:sdt>
    <w:r w:rsidR="007C35A0" w:rsidRPr="00AD1F45">
      <w:rPr>
        <w:noProof/>
      </w:rPr>
      <w:drawing>
        <wp:inline distT="0" distB="0" distL="0" distR="0" wp14:anchorId="7B2A1355" wp14:editId="183498C5">
          <wp:extent cx="2834767" cy="1090295"/>
          <wp:effectExtent l="19050" t="0" r="3683" b="0"/>
          <wp:docPr id="8" name="0 Imagen"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2834767" cy="109029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B540C7F6"/>
    <w:lvl w:ilvl="0" w:tplc="A8ECE498">
      <w:start w:val="1"/>
      <w:numFmt w:val="decimal"/>
      <w:lvlText w:val="%1."/>
      <w:lvlJc w:val="left"/>
      <w:pPr>
        <w:tabs>
          <w:tab w:val="num" w:pos="0"/>
        </w:tabs>
        <w:ind w:left="720" w:hanging="360"/>
      </w:pPr>
      <w:rPr>
        <w:rFonts w:ascii="Arial" w:eastAsia="Times New Roman" w:hAnsi="Arial" w:cs="Arial" w:hint="default"/>
        <w:b/>
        <w:bCs/>
        <w:i w:val="0"/>
        <w:iCs w:val="0"/>
        <w:strike w:val="0"/>
        <w:color w:val="000000"/>
        <w:sz w:val="22"/>
        <w:szCs w:val="22"/>
        <w:u w:val="none"/>
      </w:rPr>
    </w:lvl>
    <w:lvl w:ilvl="1" w:tplc="FFFFFFFF">
      <w:start w:val="1"/>
      <w:numFmt w:val="decimal"/>
      <w:lvlText w:val="%2."/>
      <w:lvlJc w:val="left"/>
      <w:pPr>
        <w:tabs>
          <w:tab w:val="num" w:pos="0"/>
        </w:tabs>
        <w:ind w:left="720" w:firstLine="360"/>
      </w:pPr>
      <w:rPr>
        <w:rFonts w:ascii="Times New Roman" w:eastAsia="Times New Roman" w:hAnsi="Times New Roman" w:cs="Times New Roman"/>
        <w:b/>
        <w:bCs/>
        <w:i w:val="0"/>
        <w:iCs w:val="0"/>
        <w:strike w:val="0"/>
        <w:color w:val="000000"/>
        <w:sz w:val="20"/>
        <w:szCs w:val="20"/>
        <w:u w:val="none"/>
      </w:rPr>
    </w:lvl>
    <w:lvl w:ilvl="2" w:tplc="FFFFFFFF">
      <w:start w:val="1"/>
      <w:numFmt w:val="decimal"/>
      <w:lvlText w:val="%3."/>
      <w:lvlJc w:val="right"/>
      <w:pPr>
        <w:tabs>
          <w:tab w:val="num" w:pos="0"/>
        </w:tabs>
        <w:ind w:left="1080" w:firstLine="900"/>
      </w:pPr>
      <w:rPr>
        <w:rFonts w:ascii="Times New Roman" w:eastAsia="Times New Roman" w:hAnsi="Times New Roman" w:cs="Times New Roman"/>
        <w:b/>
        <w:bCs/>
        <w:i w:val="0"/>
        <w:iCs w:val="0"/>
        <w:strike w:val="0"/>
        <w:color w:val="000000"/>
        <w:sz w:val="20"/>
        <w:szCs w:val="20"/>
        <w:u w:val="none"/>
      </w:rPr>
    </w:lvl>
    <w:lvl w:ilvl="3" w:tplc="FFFFFFFF">
      <w:start w:val="1"/>
      <w:numFmt w:val="decimal"/>
      <w:lvlText w:val="%4."/>
      <w:lvlJc w:val="left"/>
      <w:pPr>
        <w:tabs>
          <w:tab w:val="num" w:pos="0"/>
        </w:tabs>
        <w:ind w:left="1080" w:firstLine="1440"/>
      </w:pPr>
      <w:rPr>
        <w:rFonts w:ascii="Times New Roman" w:eastAsia="Times New Roman" w:hAnsi="Times New Roman" w:cs="Times New Roman"/>
        <w:b/>
        <w:bCs/>
        <w:i w:val="0"/>
        <w:iCs w:val="0"/>
        <w:strike w:val="0"/>
        <w:color w:val="000000"/>
        <w:sz w:val="20"/>
        <w:szCs w:val="20"/>
        <w:u w:val="none"/>
      </w:rPr>
    </w:lvl>
    <w:lvl w:ilvl="4" w:tplc="FFFFFFFF">
      <w:start w:val="1"/>
      <w:numFmt w:val="decimal"/>
      <w:lvlText w:val="%5."/>
      <w:lvlJc w:val="left"/>
      <w:pPr>
        <w:tabs>
          <w:tab w:val="num" w:pos="0"/>
        </w:tabs>
        <w:ind w:left="1440" w:firstLine="1800"/>
      </w:pPr>
      <w:rPr>
        <w:rFonts w:ascii="Times New Roman" w:eastAsia="Times New Roman" w:hAnsi="Times New Roman" w:cs="Times New Roman"/>
        <w:b/>
        <w:bCs/>
        <w:i w:val="0"/>
        <w:iCs w:val="0"/>
        <w:strike w:val="0"/>
        <w:color w:val="000000"/>
        <w:sz w:val="20"/>
        <w:szCs w:val="20"/>
        <w:u w:val="none"/>
      </w:rPr>
    </w:lvl>
    <w:lvl w:ilvl="5" w:tplc="FFFFFFFF">
      <w:start w:val="1"/>
      <w:numFmt w:val="decimal"/>
      <w:lvlText w:val="%6."/>
      <w:lvlJc w:val="right"/>
      <w:pPr>
        <w:tabs>
          <w:tab w:val="num" w:pos="0"/>
        </w:tabs>
        <w:ind w:left="1440" w:firstLine="2700"/>
      </w:pPr>
      <w:rPr>
        <w:rFonts w:ascii="Times New Roman" w:eastAsia="Times New Roman" w:hAnsi="Times New Roman" w:cs="Times New Roman"/>
        <w:b/>
        <w:bCs/>
        <w:i w:val="0"/>
        <w:iCs w:val="0"/>
        <w:strike w:val="0"/>
        <w:color w:val="000000"/>
        <w:sz w:val="20"/>
        <w:szCs w:val="20"/>
        <w:u w:val="none"/>
      </w:rPr>
    </w:lvl>
    <w:lvl w:ilvl="6" w:tplc="FFFFFFFF">
      <w:start w:val="1"/>
      <w:numFmt w:val="decimal"/>
      <w:lvlText w:val="%7."/>
      <w:lvlJc w:val="left"/>
      <w:pPr>
        <w:tabs>
          <w:tab w:val="num" w:pos="0"/>
        </w:tabs>
        <w:ind w:left="1800" w:firstLine="2880"/>
      </w:pPr>
      <w:rPr>
        <w:rFonts w:ascii="Times New Roman" w:eastAsia="Times New Roman" w:hAnsi="Times New Roman" w:cs="Times New Roman"/>
        <w:b/>
        <w:bCs/>
        <w:i w:val="0"/>
        <w:iCs w:val="0"/>
        <w:strike w:val="0"/>
        <w:color w:val="000000"/>
        <w:sz w:val="20"/>
        <w:szCs w:val="20"/>
        <w:u w:val="none"/>
      </w:rPr>
    </w:lvl>
    <w:lvl w:ilvl="7" w:tplc="FFFFFFFF">
      <w:start w:val="1"/>
      <w:numFmt w:val="decimal"/>
      <w:lvlText w:val="%8."/>
      <w:lvlJc w:val="left"/>
      <w:pPr>
        <w:tabs>
          <w:tab w:val="num" w:pos="0"/>
        </w:tabs>
        <w:ind w:left="1800" w:firstLine="3600"/>
      </w:pPr>
      <w:rPr>
        <w:rFonts w:ascii="Times New Roman" w:eastAsia="Times New Roman" w:hAnsi="Times New Roman" w:cs="Times New Roman"/>
        <w:b/>
        <w:bCs/>
        <w:i w:val="0"/>
        <w:iCs w:val="0"/>
        <w:strike w:val="0"/>
        <w:color w:val="000000"/>
        <w:sz w:val="20"/>
        <w:szCs w:val="20"/>
        <w:u w:val="none"/>
      </w:rPr>
    </w:lvl>
    <w:lvl w:ilvl="8" w:tplc="FFFFFFFF">
      <w:start w:val="1"/>
      <w:numFmt w:val="decimal"/>
      <w:lvlText w:val="%9."/>
      <w:lvlJc w:val="right"/>
      <w:pPr>
        <w:tabs>
          <w:tab w:val="num" w:pos="0"/>
        </w:tabs>
        <w:ind w:left="2160" w:firstLine="4140"/>
      </w:pPr>
      <w:rPr>
        <w:rFonts w:ascii="Times New Roman" w:eastAsia="Times New Roman" w:hAnsi="Times New Roman" w:cs="Times New Roman"/>
        <w:b/>
        <w:bCs/>
        <w:i w:val="0"/>
        <w:iCs w:val="0"/>
        <w:strike w:val="0"/>
        <w:color w:val="000000"/>
        <w:sz w:val="20"/>
        <w:szCs w:val="20"/>
        <w:u w:val="none"/>
      </w:rPr>
    </w:lvl>
  </w:abstractNum>
  <w:abstractNum w:abstractNumId="1" w15:restartNumberingAfterBreak="0">
    <w:nsid w:val="00000002"/>
    <w:multiLevelType w:val="hybridMultilevel"/>
    <w:tmpl w:val="6FF0B202"/>
    <w:lvl w:ilvl="0" w:tplc="7220AA9C">
      <w:start w:val="1"/>
      <w:numFmt w:val="bullet"/>
      <w:lvlText w:val=""/>
      <w:lvlJc w:val="left"/>
      <w:pPr>
        <w:tabs>
          <w:tab w:val="num" w:pos="360"/>
        </w:tabs>
        <w:ind w:left="360" w:firstLine="0"/>
      </w:pPr>
      <w:rPr>
        <w:rFonts w:ascii="Wingdings" w:hAnsi="Wingdings" w:hint="default"/>
        <w:b w:val="0"/>
        <w:bCs w:val="0"/>
        <w:i w:val="0"/>
        <w:iCs w:val="0"/>
        <w:strike w:val="0"/>
        <w:color w:val="000000"/>
        <w:sz w:val="22"/>
        <w:szCs w:val="22"/>
        <w:u w:val="none"/>
      </w:rPr>
    </w:lvl>
    <w:lvl w:ilvl="1" w:tplc="FFFFFFFF">
      <w:start w:val="1"/>
      <w:numFmt w:val="bullet"/>
      <w:lvlText w:val="○"/>
      <w:lvlJc w:val="left"/>
      <w:pPr>
        <w:tabs>
          <w:tab w:val="num" w:pos="1440"/>
        </w:tabs>
        <w:ind w:left="1440" w:hanging="360"/>
      </w:pPr>
      <w:rPr>
        <w:rFonts w:ascii="Courier New" w:eastAsia="Courier New" w:hAnsi="Courier New" w:cs="Courier New"/>
        <w:b w:val="0"/>
        <w:bCs w:val="0"/>
        <w:i w:val="0"/>
        <w:iCs w:val="0"/>
        <w:strike w:val="0"/>
        <w:color w:val="000000"/>
        <w:sz w:val="20"/>
        <w:szCs w:val="20"/>
        <w:u w:val="none"/>
      </w:rPr>
    </w:lvl>
    <w:lvl w:ilvl="2" w:tplc="FFFFFFFF">
      <w:start w:val="1"/>
      <w:numFmt w:val="bullet"/>
      <w:lvlText w:val="■"/>
      <w:lvlJc w:val="right"/>
      <w:pPr>
        <w:tabs>
          <w:tab w:val="num" w:pos="2160"/>
        </w:tabs>
        <w:ind w:left="2160" w:hanging="180"/>
      </w:pPr>
      <w:rPr>
        <w:rFonts w:ascii="Verdana" w:eastAsia="Verdana" w:hAnsi="Verdana" w:cs="Verdana"/>
        <w:b w:val="0"/>
        <w:bCs w:val="0"/>
        <w:i w:val="0"/>
        <w:iCs w:val="0"/>
        <w:strike w:val="0"/>
        <w:color w:val="000000"/>
        <w:sz w:val="20"/>
        <w:szCs w:val="20"/>
        <w:u w:val="none"/>
      </w:rPr>
    </w:lvl>
    <w:lvl w:ilvl="3" w:tplc="FFFFFFFF">
      <w:start w:val="1"/>
      <w:numFmt w:val="bullet"/>
      <w:lvlText w:val="●"/>
      <w:lvlJc w:val="left"/>
      <w:pPr>
        <w:tabs>
          <w:tab w:val="num" w:pos="2880"/>
        </w:tabs>
        <w:ind w:left="2880" w:hanging="360"/>
      </w:pPr>
      <w:rPr>
        <w:rFonts w:ascii="Verdana" w:eastAsia="Verdana" w:hAnsi="Verdana" w:cs="Verdana"/>
        <w:b w:val="0"/>
        <w:bCs w:val="0"/>
        <w:i w:val="0"/>
        <w:iCs w:val="0"/>
        <w:strike w:val="0"/>
        <w:color w:val="000000"/>
        <w:sz w:val="20"/>
        <w:szCs w:val="20"/>
        <w:u w:val="none"/>
      </w:rPr>
    </w:lvl>
    <w:lvl w:ilvl="4" w:tplc="FFFFFFFF">
      <w:start w:val="1"/>
      <w:numFmt w:val="bullet"/>
      <w:lvlText w:val="○"/>
      <w:lvlJc w:val="left"/>
      <w:pPr>
        <w:tabs>
          <w:tab w:val="num" w:pos="3600"/>
        </w:tabs>
        <w:ind w:left="3600" w:hanging="360"/>
      </w:pPr>
      <w:rPr>
        <w:rFonts w:ascii="Courier New" w:eastAsia="Courier New" w:hAnsi="Courier New" w:cs="Courier New"/>
        <w:b w:val="0"/>
        <w:bCs w:val="0"/>
        <w:i w:val="0"/>
        <w:iCs w:val="0"/>
        <w:strike w:val="0"/>
        <w:color w:val="000000"/>
        <w:sz w:val="20"/>
        <w:szCs w:val="20"/>
        <w:u w:val="none"/>
      </w:rPr>
    </w:lvl>
    <w:lvl w:ilvl="5" w:tplc="FFFFFFFF">
      <w:start w:val="1"/>
      <w:numFmt w:val="bullet"/>
      <w:lvlText w:val="■"/>
      <w:lvlJc w:val="right"/>
      <w:pPr>
        <w:tabs>
          <w:tab w:val="num" w:pos="4320"/>
        </w:tabs>
        <w:ind w:left="4320" w:hanging="180"/>
      </w:pPr>
      <w:rPr>
        <w:rFonts w:ascii="Verdana" w:eastAsia="Verdana" w:hAnsi="Verdana" w:cs="Verdana"/>
        <w:b w:val="0"/>
        <w:bCs w:val="0"/>
        <w:i w:val="0"/>
        <w:iCs w:val="0"/>
        <w:strike w:val="0"/>
        <w:color w:val="000000"/>
        <w:sz w:val="20"/>
        <w:szCs w:val="20"/>
        <w:u w:val="none"/>
      </w:rPr>
    </w:lvl>
    <w:lvl w:ilvl="6" w:tplc="FFFFFFFF">
      <w:start w:val="1"/>
      <w:numFmt w:val="bullet"/>
      <w:lvlText w:val="●"/>
      <w:lvlJc w:val="left"/>
      <w:pPr>
        <w:tabs>
          <w:tab w:val="num" w:pos="5040"/>
        </w:tabs>
        <w:ind w:left="5040" w:hanging="360"/>
      </w:pPr>
      <w:rPr>
        <w:rFonts w:ascii="Verdana" w:eastAsia="Verdana" w:hAnsi="Verdana" w:cs="Verdana"/>
        <w:b w:val="0"/>
        <w:bCs w:val="0"/>
        <w:i w:val="0"/>
        <w:iCs w:val="0"/>
        <w:strike w:val="0"/>
        <w:color w:val="000000"/>
        <w:sz w:val="20"/>
        <w:szCs w:val="20"/>
        <w:u w:val="none"/>
      </w:rPr>
    </w:lvl>
    <w:lvl w:ilvl="7" w:tplc="FFFFFFFF">
      <w:start w:val="1"/>
      <w:numFmt w:val="bullet"/>
      <w:lvlText w:val="○"/>
      <w:lvlJc w:val="left"/>
      <w:pPr>
        <w:tabs>
          <w:tab w:val="num" w:pos="5760"/>
        </w:tabs>
        <w:ind w:left="5760" w:hanging="360"/>
      </w:pPr>
      <w:rPr>
        <w:rFonts w:ascii="Courier New" w:eastAsia="Courier New" w:hAnsi="Courier New" w:cs="Courier New"/>
        <w:b w:val="0"/>
        <w:bCs w:val="0"/>
        <w:i w:val="0"/>
        <w:iCs w:val="0"/>
        <w:strike w:val="0"/>
        <w:color w:val="000000"/>
        <w:sz w:val="20"/>
        <w:szCs w:val="20"/>
        <w:u w:val="none"/>
      </w:rPr>
    </w:lvl>
    <w:lvl w:ilvl="8" w:tplc="FFFFFFFF">
      <w:start w:val="1"/>
      <w:numFmt w:val="bullet"/>
      <w:lvlText w:val="■"/>
      <w:lvlJc w:val="right"/>
      <w:pPr>
        <w:tabs>
          <w:tab w:val="num" w:pos="6480"/>
        </w:tabs>
        <w:ind w:left="6480" w:hanging="180"/>
      </w:pPr>
      <w:rPr>
        <w:rFonts w:ascii="Verdana" w:eastAsia="Verdana" w:hAnsi="Verdana" w:cs="Verdana"/>
        <w:b w:val="0"/>
        <w:bCs w:val="0"/>
        <w:i w:val="0"/>
        <w:iCs w:val="0"/>
        <w:strike w:val="0"/>
        <w:color w:val="000000"/>
        <w:sz w:val="20"/>
        <w:szCs w:val="20"/>
        <w:u w:val="none"/>
      </w:rPr>
    </w:lvl>
  </w:abstractNum>
  <w:abstractNum w:abstractNumId="2" w15:restartNumberingAfterBreak="0">
    <w:nsid w:val="00000007"/>
    <w:multiLevelType w:val="hybridMultilevel"/>
    <w:tmpl w:val="62F240EA"/>
    <w:lvl w:ilvl="0" w:tplc="A0E4DFE0">
      <w:start w:val="1"/>
      <w:numFmt w:val="decimal"/>
      <w:lvlText w:val="%1."/>
      <w:lvlJc w:val="left"/>
      <w:pPr>
        <w:tabs>
          <w:tab w:val="num" w:pos="-3"/>
        </w:tabs>
        <w:ind w:left="717" w:hanging="360"/>
      </w:pPr>
      <w:rPr>
        <w:rFonts w:ascii="Arial" w:eastAsia="Times New Roman" w:hAnsi="Arial" w:cs="Arial" w:hint="default"/>
        <w:b w:val="0"/>
        <w:bCs w:val="0"/>
        <w:i w:val="0"/>
        <w:iCs w:val="0"/>
        <w:strike w:val="0"/>
        <w:color w:val="000000"/>
        <w:sz w:val="22"/>
        <w:szCs w:val="22"/>
        <w:u w:val="none"/>
      </w:rPr>
    </w:lvl>
    <w:lvl w:ilvl="1" w:tplc="FFFFFFFF">
      <w:start w:val="1"/>
      <w:numFmt w:val="lowerLetter"/>
      <w:lvlText w:val="%2."/>
      <w:lvlJc w:val="left"/>
      <w:pPr>
        <w:tabs>
          <w:tab w:val="num" w:pos="215"/>
        </w:tabs>
        <w:ind w:left="1655" w:hanging="360"/>
      </w:pPr>
      <w:rPr>
        <w:rFonts w:ascii="Times New Roman" w:eastAsia="Times New Roman" w:hAnsi="Times New Roman" w:cs="Times New Roman"/>
        <w:b w:val="0"/>
        <w:bCs w:val="0"/>
        <w:i w:val="0"/>
        <w:iCs w:val="0"/>
        <w:strike w:val="0"/>
        <w:color w:val="000000"/>
        <w:sz w:val="20"/>
        <w:szCs w:val="20"/>
        <w:u w:val="none"/>
      </w:rPr>
    </w:lvl>
    <w:lvl w:ilvl="2" w:tplc="FFFFFFFF">
      <w:start w:val="1"/>
      <w:numFmt w:val="lowerRoman"/>
      <w:lvlText w:val="%3."/>
      <w:lvlJc w:val="right"/>
      <w:pPr>
        <w:tabs>
          <w:tab w:val="num" w:pos="215"/>
        </w:tabs>
        <w:ind w:left="2375" w:hanging="180"/>
      </w:pPr>
      <w:rPr>
        <w:rFonts w:ascii="Times New Roman" w:eastAsia="Times New Roman" w:hAnsi="Times New Roman" w:cs="Times New Roman"/>
        <w:b w:val="0"/>
        <w:bCs w:val="0"/>
        <w:i w:val="0"/>
        <w:iCs w:val="0"/>
        <w:strike w:val="0"/>
        <w:color w:val="000000"/>
        <w:sz w:val="20"/>
        <w:szCs w:val="20"/>
        <w:u w:val="none"/>
      </w:rPr>
    </w:lvl>
    <w:lvl w:ilvl="3" w:tplc="FFFFFFFF">
      <w:start w:val="1"/>
      <w:numFmt w:val="decimal"/>
      <w:lvlText w:val="%4."/>
      <w:lvlJc w:val="left"/>
      <w:pPr>
        <w:tabs>
          <w:tab w:val="num" w:pos="215"/>
        </w:tabs>
        <w:ind w:left="3095" w:hanging="360"/>
      </w:pPr>
      <w:rPr>
        <w:rFonts w:ascii="Times New Roman" w:eastAsia="Times New Roman" w:hAnsi="Times New Roman" w:cs="Times New Roman"/>
        <w:b w:val="0"/>
        <w:bCs w:val="0"/>
        <w:i w:val="0"/>
        <w:iCs w:val="0"/>
        <w:strike w:val="0"/>
        <w:color w:val="000000"/>
        <w:sz w:val="20"/>
        <w:szCs w:val="20"/>
        <w:u w:val="none"/>
      </w:rPr>
    </w:lvl>
    <w:lvl w:ilvl="4" w:tplc="FFFFFFFF">
      <w:start w:val="1"/>
      <w:numFmt w:val="lowerLetter"/>
      <w:lvlText w:val="%5."/>
      <w:lvlJc w:val="left"/>
      <w:pPr>
        <w:tabs>
          <w:tab w:val="num" w:pos="215"/>
        </w:tabs>
        <w:ind w:left="3815" w:hanging="360"/>
      </w:pPr>
      <w:rPr>
        <w:rFonts w:ascii="Times New Roman" w:eastAsia="Times New Roman" w:hAnsi="Times New Roman" w:cs="Times New Roman"/>
        <w:b w:val="0"/>
        <w:bCs w:val="0"/>
        <w:i w:val="0"/>
        <w:iCs w:val="0"/>
        <w:strike w:val="0"/>
        <w:color w:val="000000"/>
        <w:sz w:val="20"/>
        <w:szCs w:val="20"/>
        <w:u w:val="none"/>
      </w:rPr>
    </w:lvl>
    <w:lvl w:ilvl="5" w:tplc="FFFFFFFF">
      <w:start w:val="1"/>
      <w:numFmt w:val="lowerRoman"/>
      <w:lvlText w:val="%6."/>
      <w:lvlJc w:val="right"/>
      <w:pPr>
        <w:tabs>
          <w:tab w:val="num" w:pos="215"/>
        </w:tabs>
        <w:ind w:left="4535" w:hanging="180"/>
      </w:pPr>
      <w:rPr>
        <w:rFonts w:ascii="Times New Roman" w:eastAsia="Times New Roman" w:hAnsi="Times New Roman" w:cs="Times New Roman"/>
        <w:b w:val="0"/>
        <w:bCs w:val="0"/>
        <w:i w:val="0"/>
        <w:iCs w:val="0"/>
        <w:strike w:val="0"/>
        <w:color w:val="000000"/>
        <w:sz w:val="20"/>
        <w:szCs w:val="20"/>
        <w:u w:val="none"/>
      </w:rPr>
    </w:lvl>
    <w:lvl w:ilvl="6" w:tplc="FFFFFFFF">
      <w:start w:val="1"/>
      <w:numFmt w:val="decimal"/>
      <w:lvlText w:val="%7."/>
      <w:lvlJc w:val="left"/>
      <w:pPr>
        <w:tabs>
          <w:tab w:val="num" w:pos="215"/>
        </w:tabs>
        <w:ind w:left="5255" w:hanging="360"/>
      </w:pPr>
      <w:rPr>
        <w:rFonts w:ascii="Times New Roman" w:eastAsia="Times New Roman" w:hAnsi="Times New Roman" w:cs="Times New Roman"/>
        <w:b w:val="0"/>
        <w:bCs w:val="0"/>
        <w:i w:val="0"/>
        <w:iCs w:val="0"/>
        <w:strike w:val="0"/>
        <w:color w:val="000000"/>
        <w:sz w:val="20"/>
        <w:szCs w:val="20"/>
        <w:u w:val="none"/>
      </w:rPr>
    </w:lvl>
    <w:lvl w:ilvl="7" w:tplc="FFFFFFFF">
      <w:start w:val="1"/>
      <w:numFmt w:val="lowerLetter"/>
      <w:lvlText w:val="%8."/>
      <w:lvlJc w:val="left"/>
      <w:pPr>
        <w:tabs>
          <w:tab w:val="num" w:pos="215"/>
        </w:tabs>
        <w:ind w:left="5975" w:hanging="360"/>
      </w:pPr>
      <w:rPr>
        <w:rFonts w:ascii="Times New Roman" w:eastAsia="Times New Roman" w:hAnsi="Times New Roman" w:cs="Times New Roman"/>
        <w:b w:val="0"/>
        <w:bCs w:val="0"/>
        <w:i w:val="0"/>
        <w:iCs w:val="0"/>
        <w:strike w:val="0"/>
        <w:color w:val="000000"/>
        <w:sz w:val="20"/>
        <w:szCs w:val="20"/>
        <w:u w:val="none"/>
      </w:rPr>
    </w:lvl>
    <w:lvl w:ilvl="8" w:tplc="FFFFFFFF">
      <w:start w:val="1"/>
      <w:numFmt w:val="lowerRoman"/>
      <w:lvlText w:val="%9."/>
      <w:lvlJc w:val="right"/>
      <w:pPr>
        <w:tabs>
          <w:tab w:val="num" w:pos="215"/>
        </w:tabs>
        <w:ind w:left="6695" w:hanging="180"/>
      </w:pPr>
      <w:rPr>
        <w:rFonts w:ascii="Times New Roman" w:eastAsia="Times New Roman" w:hAnsi="Times New Roman" w:cs="Times New Roman"/>
        <w:b w:val="0"/>
        <w:bCs w:val="0"/>
        <w:i w:val="0"/>
        <w:iCs w:val="0"/>
        <w:strike w:val="0"/>
        <w:color w:val="000000"/>
        <w:sz w:val="20"/>
        <w:szCs w:val="20"/>
        <w:u w:val="none"/>
      </w:rPr>
    </w:lvl>
  </w:abstractNum>
  <w:abstractNum w:abstractNumId="3" w15:restartNumberingAfterBreak="0">
    <w:nsid w:val="00000009"/>
    <w:multiLevelType w:val="hybridMultilevel"/>
    <w:tmpl w:val="00000009"/>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15:restartNumberingAfterBreak="0">
    <w:nsid w:val="0000000C"/>
    <w:multiLevelType w:val="hybridMultilevel"/>
    <w:tmpl w:val="0000000C"/>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15:restartNumberingAfterBreak="0">
    <w:nsid w:val="0000000D"/>
    <w:multiLevelType w:val="hybridMultilevel"/>
    <w:tmpl w:val="0000000D"/>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15:restartNumberingAfterBreak="0">
    <w:nsid w:val="00000015"/>
    <w:multiLevelType w:val="hybridMultilevel"/>
    <w:tmpl w:val="9E5E0376"/>
    <w:lvl w:ilvl="0" w:tplc="0C0A000B">
      <w:start w:val="1"/>
      <w:numFmt w:val="bullet"/>
      <w:lvlText w:val=""/>
      <w:lvlJc w:val="left"/>
      <w:pPr>
        <w:tabs>
          <w:tab w:val="num" w:pos="2008"/>
        </w:tabs>
        <w:ind w:left="2008" w:hanging="1648"/>
      </w:pPr>
      <w:rPr>
        <w:rFonts w:ascii="Wingdings" w:hAnsi="Wingdings" w:hint="default"/>
        <w:b w:val="0"/>
        <w:bCs w:val="0"/>
        <w:i w:val="0"/>
        <w:iCs w:val="0"/>
        <w:strike w:val="0"/>
        <w:color w:val="000000"/>
        <w:sz w:val="20"/>
        <w:szCs w:val="20"/>
        <w:u w:val="none"/>
      </w:rPr>
    </w:lvl>
    <w:lvl w:ilvl="1" w:tplc="FFFFFFFF">
      <w:start w:val="1"/>
      <w:numFmt w:val="bullet"/>
      <w:lvlText w:val="●"/>
      <w:lvlJc w:val="left"/>
      <w:pPr>
        <w:tabs>
          <w:tab w:val="num" w:pos="1440"/>
        </w:tabs>
        <w:ind w:left="1440" w:hanging="360"/>
      </w:pPr>
      <w:rPr>
        <w:rFonts w:ascii="Verdana" w:eastAsia="Verdana" w:hAnsi="Verdana" w:cs="Verdana"/>
        <w:b w:val="0"/>
        <w:bCs w:val="0"/>
        <w:i w:val="0"/>
        <w:iCs w:val="0"/>
        <w:strike w:val="0"/>
        <w:color w:val="000000"/>
        <w:sz w:val="20"/>
        <w:szCs w:val="20"/>
        <w:u w:val="none"/>
      </w:rPr>
    </w:lvl>
    <w:lvl w:ilvl="2" w:tplc="FFFFFFFF">
      <w:start w:val="1"/>
      <w:numFmt w:val="bullet"/>
      <w:lvlText w:val="■"/>
      <w:lvlJc w:val="right"/>
      <w:pPr>
        <w:tabs>
          <w:tab w:val="num" w:pos="3240"/>
        </w:tabs>
        <w:ind w:left="3240" w:hanging="1260"/>
      </w:pPr>
      <w:rPr>
        <w:rFonts w:ascii="Verdana" w:eastAsia="Verdana" w:hAnsi="Verdana" w:cs="Verdana"/>
        <w:b w:val="0"/>
        <w:bCs w:val="0"/>
        <w:i w:val="0"/>
        <w:iCs w:val="0"/>
        <w:strike w:val="0"/>
        <w:color w:val="000000"/>
        <w:sz w:val="20"/>
        <w:szCs w:val="20"/>
        <w:u w:val="none"/>
      </w:rPr>
    </w:lvl>
    <w:lvl w:ilvl="3" w:tplc="FFFFFFFF">
      <w:start w:val="1"/>
      <w:numFmt w:val="bullet"/>
      <w:lvlText w:val="●"/>
      <w:lvlJc w:val="left"/>
      <w:pPr>
        <w:tabs>
          <w:tab w:val="num" w:pos="3960"/>
        </w:tabs>
        <w:ind w:left="3960" w:hanging="1440"/>
      </w:pPr>
      <w:rPr>
        <w:rFonts w:ascii="Verdana" w:eastAsia="Verdana" w:hAnsi="Verdana" w:cs="Verdana"/>
        <w:b w:val="0"/>
        <w:bCs w:val="0"/>
        <w:i w:val="0"/>
        <w:iCs w:val="0"/>
        <w:strike w:val="0"/>
        <w:color w:val="000000"/>
        <w:sz w:val="20"/>
        <w:szCs w:val="20"/>
        <w:u w:val="none"/>
      </w:rPr>
    </w:lvl>
    <w:lvl w:ilvl="4" w:tplc="FFFFFFFF">
      <w:start w:val="1"/>
      <w:numFmt w:val="bullet"/>
      <w:lvlText w:val="○"/>
      <w:lvlJc w:val="left"/>
      <w:pPr>
        <w:tabs>
          <w:tab w:val="num" w:pos="4680"/>
        </w:tabs>
        <w:ind w:left="4680" w:hanging="1440"/>
      </w:pPr>
      <w:rPr>
        <w:rFonts w:ascii="Courier New" w:eastAsia="Courier New" w:hAnsi="Courier New" w:cs="Courier New"/>
        <w:b w:val="0"/>
        <w:bCs w:val="0"/>
        <w:i w:val="0"/>
        <w:iCs w:val="0"/>
        <w:strike w:val="0"/>
        <w:color w:val="000000"/>
        <w:sz w:val="20"/>
        <w:szCs w:val="20"/>
        <w:u w:val="none"/>
      </w:rPr>
    </w:lvl>
    <w:lvl w:ilvl="5" w:tplc="FFFFFFFF">
      <w:start w:val="1"/>
      <w:numFmt w:val="bullet"/>
      <w:lvlText w:val="■"/>
      <w:lvlJc w:val="right"/>
      <w:pPr>
        <w:tabs>
          <w:tab w:val="num" w:pos="5400"/>
        </w:tabs>
        <w:ind w:left="5400" w:hanging="1260"/>
      </w:pPr>
      <w:rPr>
        <w:rFonts w:ascii="Verdana" w:eastAsia="Verdana" w:hAnsi="Verdana" w:cs="Verdana"/>
        <w:b w:val="0"/>
        <w:bCs w:val="0"/>
        <w:i w:val="0"/>
        <w:iCs w:val="0"/>
        <w:strike w:val="0"/>
        <w:color w:val="000000"/>
        <w:sz w:val="20"/>
        <w:szCs w:val="20"/>
        <w:u w:val="none"/>
      </w:rPr>
    </w:lvl>
    <w:lvl w:ilvl="6" w:tplc="FFFFFFFF">
      <w:start w:val="1"/>
      <w:numFmt w:val="bullet"/>
      <w:lvlText w:val="●"/>
      <w:lvlJc w:val="left"/>
      <w:pPr>
        <w:tabs>
          <w:tab w:val="num" w:pos="6120"/>
        </w:tabs>
        <w:ind w:left="6120" w:hanging="1440"/>
      </w:pPr>
      <w:rPr>
        <w:rFonts w:ascii="Verdana" w:eastAsia="Verdana" w:hAnsi="Verdana" w:cs="Verdana"/>
        <w:b w:val="0"/>
        <w:bCs w:val="0"/>
        <w:i w:val="0"/>
        <w:iCs w:val="0"/>
        <w:strike w:val="0"/>
        <w:color w:val="000000"/>
        <w:sz w:val="20"/>
        <w:szCs w:val="20"/>
        <w:u w:val="none"/>
      </w:rPr>
    </w:lvl>
    <w:lvl w:ilvl="7" w:tplc="FFFFFFFF">
      <w:start w:val="1"/>
      <w:numFmt w:val="bullet"/>
      <w:lvlText w:val="○"/>
      <w:lvlJc w:val="left"/>
      <w:pPr>
        <w:tabs>
          <w:tab w:val="num" w:pos="6840"/>
        </w:tabs>
        <w:ind w:left="6840" w:hanging="1440"/>
      </w:pPr>
      <w:rPr>
        <w:rFonts w:ascii="Courier New" w:eastAsia="Courier New" w:hAnsi="Courier New" w:cs="Courier New"/>
        <w:b w:val="0"/>
        <w:bCs w:val="0"/>
        <w:i w:val="0"/>
        <w:iCs w:val="0"/>
        <w:strike w:val="0"/>
        <w:color w:val="000000"/>
        <w:sz w:val="20"/>
        <w:szCs w:val="20"/>
        <w:u w:val="none"/>
      </w:rPr>
    </w:lvl>
    <w:lvl w:ilvl="8" w:tplc="FFFFFFFF">
      <w:start w:val="1"/>
      <w:numFmt w:val="bullet"/>
      <w:lvlText w:val="■"/>
      <w:lvlJc w:val="right"/>
      <w:pPr>
        <w:tabs>
          <w:tab w:val="num" w:pos="7560"/>
        </w:tabs>
        <w:ind w:left="7560" w:hanging="1260"/>
      </w:pPr>
      <w:rPr>
        <w:rFonts w:ascii="Verdana" w:eastAsia="Verdana" w:hAnsi="Verdana" w:cs="Verdana"/>
        <w:b w:val="0"/>
        <w:bCs w:val="0"/>
        <w:i w:val="0"/>
        <w:iCs w:val="0"/>
        <w:strike w:val="0"/>
        <w:color w:val="000000"/>
        <w:sz w:val="20"/>
        <w:szCs w:val="20"/>
        <w:u w:val="none"/>
      </w:rPr>
    </w:lvl>
  </w:abstractNum>
  <w:abstractNum w:abstractNumId="7" w15:restartNumberingAfterBreak="0">
    <w:nsid w:val="006F6338"/>
    <w:multiLevelType w:val="hybridMultilevel"/>
    <w:tmpl w:val="9C38BDC4"/>
    <w:lvl w:ilvl="0" w:tplc="B7AA94D2">
      <w:start w:val="1"/>
      <w:numFmt w:val="lowerLetter"/>
      <w:lvlText w:val="%1."/>
      <w:lvlJc w:val="left"/>
      <w:pPr>
        <w:ind w:left="720" w:hanging="360"/>
      </w:pPr>
      <w:rPr>
        <w:b/>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0358693D"/>
    <w:multiLevelType w:val="hybridMultilevel"/>
    <w:tmpl w:val="0000000D"/>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9" w15:restartNumberingAfterBreak="0">
    <w:nsid w:val="042D70CF"/>
    <w:multiLevelType w:val="hybridMultilevel"/>
    <w:tmpl w:val="9C38BDC4"/>
    <w:lvl w:ilvl="0" w:tplc="B7AA94D2">
      <w:start w:val="1"/>
      <w:numFmt w:val="lowerLetter"/>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0C6814B9"/>
    <w:multiLevelType w:val="hybridMultilevel"/>
    <w:tmpl w:val="0000000D"/>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1" w15:restartNumberingAfterBreak="0">
    <w:nsid w:val="115B73D7"/>
    <w:multiLevelType w:val="hybridMultilevel"/>
    <w:tmpl w:val="9810443A"/>
    <w:lvl w:ilvl="0" w:tplc="B6E27BD0">
      <w:start w:val="1"/>
      <w:numFmt w:val="decimal"/>
      <w:lvlText w:val="%1."/>
      <w:lvlJc w:val="left"/>
      <w:pPr>
        <w:ind w:left="720" w:hanging="360"/>
      </w:pPr>
      <w:rPr>
        <w:b w:val="0"/>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26B51EC"/>
    <w:multiLevelType w:val="hybridMultilevel"/>
    <w:tmpl w:val="3664FB8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33F7EE4"/>
    <w:multiLevelType w:val="hybridMultilevel"/>
    <w:tmpl w:val="00000009"/>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4" w15:restartNumberingAfterBreak="0">
    <w:nsid w:val="153F48D1"/>
    <w:multiLevelType w:val="multilevel"/>
    <w:tmpl w:val="6616CB8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B985AE9"/>
    <w:multiLevelType w:val="hybridMultilevel"/>
    <w:tmpl w:val="00000009"/>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6" w15:restartNumberingAfterBreak="0">
    <w:nsid w:val="1C065611"/>
    <w:multiLevelType w:val="hybridMultilevel"/>
    <w:tmpl w:val="0000000D"/>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7" w15:restartNumberingAfterBreak="0">
    <w:nsid w:val="219C17CB"/>
    <w:multiLevelType w:val="hybridMultilevel"/>
    <w:tmpl w:val="0000000D"/>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8" w15:restartNumberingAfterBreak="0">
    <w:nsid w:val="23D71C7B"/>
    <w:multiLevelType w:val="hybridMultilevel"/>
    <w:tmpl w:val="62F240EA"/>
    <w:lvl w:ilvl="0" w:tplc="A0E4DFE0">
      <w:start w:val="1"/>
      <w:numFmt w:val="decimal"/>
      <w:lvlText w:val="%1."/>
      <w:lvlJc w:val="left"/>
      <w:pPr>
        <w:tabs>
          <w:tab w:val="num" w:pos="-218"/>
        </w:tabs>
        <w:ind w:left="502" w:hanging="360"/>
      </w:pPr>
      <w:rPr>
        <w:rFonts w:ascii="Arial" w:eastAsia="Times New Roman" w:hAnsi="Arial" w:cs="Arial" w:hint="default"/>
        <w:b w:val="0"/>
        <w:bCs w:val="0"/>
        <w:i w:val="0"/>
        <w:iCs w:val="0"/>
        <w:strike w:val="0"/>
        <w:color w:val="000000"/>
        <w:sz w:val="22"/>
        <w:szCs w:val="22"/>
        <w:u w:val="none"/>
      </w:rPr>
    </w:lvl>
    <w:lvl w:ilvl="1" w:tplc="FFFFFFFF">
      <w:start w:val="1"/>
      <w:numFmt w:val="lowerLetter"/>
      <w:lvlText w:val="%2."/>
      <w:lvlJc w:val="left"/>
      <w:pPr>
        <w:tabs>
          <w:tab w:val="num" w:pos="0"/>
        </w:tabs>
        <w:ind w:left="1440" w:hanging="360"/>
      </w:pPr>
      <w:rPr>
        <w:rFonts w:ascii="Times New Roman" w:eastAsia="Times New Roman" w:hAnsi="Times New Roman" w:cs="Times New Roman"/>
        <w:b w:val="0"/>
        <w:bCs w:val="0"/>
        <w:i w:val="0"/>
        <w:iCs w:val="0"/>
        <w:strike w:val="0"/>
        <w:color w:val="000000"/>
        <w:sz w:val="20"/>
        <w:szCs w:val="20"/>
        <w:u w:val="none"/>
      </w:rPr>
    </w:lvl>
    <w:lvl w:ilvl="2" w:tplc="FFFFFFFF">
      <w:start w:val="1"/>
      <w:numFmt w:val="lowerRoman"/>
      <w:lvlText w:val="%3."/>
      <w:lvlJc w:val="right"/>
      <w:pPr>
        <w:tabs>
          <w:tab w:val="num" w:pos="0"/>
        </w:tabs>
        <w:ind w:left="2160" w:hanging="180"/>
      </w:pPr>
      <w:rPr>
        <w:rFonts w:ascii="Times New Roman" w:eastAsia="Times New Roman" w:hAnsi="Times New Roman" w:cs="Times New Roman"/>
        <w:b w:val="0"/>
        <w:bCs w:val="0"/>
        <w:i w:val="0"/>
        <w:iCs w:val="0"/>
        <w:strike w:val="0"/>
        <w:color w:val="000000"/>
        <w:sz w:val="20"/>
        <w:szCs w:val="20"/>
        <w:u w:val="none"/>
      </w:rPr>
    </w:lvl>
    <w:lvl w:ilvl="3" w:tplc="FFFFFFFF">
      <w:start w:val="1"/>
      <w:numFmt w:val="decimal"/>
      <w:lvlText w:val="%4."/>
      <w:lvlJc w:val="left"/>
      <w:pPr>
        <w:tabs>
          <w:tab w:val="num" w:pos="0"/>
        </w:tabs>
        <w:ind w:left="2880" w:hanging="360"/>
      </w:pPr>
      <w:rPr>
        <w:rFonts w:ascii="Times New Roman" w:eastAsia="Times New Roman" w:hAnsi="Times New Roman" w:cs="Times New Roman"/>
        <w:b w:val="0"/>
        <w:bCs w:val="0"/>
        <w:i w:val="0"/>
        <w:iCs w:val="0"/>
        <w:strike w:val="0"/>
        <w:color w:val="000000"/>
        <w:sz w:val="20"/>
        <w:szCs w:val="20"/>
        <w:u w:val="none"/>
      </w:rPr>
    </w:lvl>
    <w:lvl w:ilvl="4" w:tplc="FFFFFFFF">
      <w:start w:val="1"/>
      <w:numFmt w:val="lowerLetter"/>
      <w:lvlText w:val="%5."/>
      <w:lvlJc w:val="left"/>
      <w:pPr>
        <w:tabs>
          <w:tab w:val="num" w:pos="0"/>
        </w:tabs>
        <w:ind w:left="3600" w:hanging="360"/>
      </w:pPr>
      <w:rPr>
        <w:rFonts w:ascii="Times New Roman" w:eastAsia="Times New Roman" w:hAnsi="Times New Roman" w:cs="Times New Roman"/>
        <w:b w:val="0"/>
        <w:bCs w:val="0"/>
        <w:i w:val="0"/>
        <w:iCs w:val="0"/>
        <w:strike w:val="0"/>
        <w:color w:val="000000"/>
        <w:sz w:val="20"/>
        <w:szCs w:val="20"/>
        <w:u w:val="none"/>
      </w:rPr>
    </w:lvl>
    <w:lvl w:ilvl="5" w:tplc="FFFFFFFF">
      <w:start w:val="1"/>
      <w:numFmt w:val="lowerRoman"/>
      <w:lvlText w:val="%6."/>
      <w:lvlJc w:val="right"/>
      <w:pPr>
        <w:tabs>
          <w:tab w:val="num" w:pos="0"/>
        </w:tabs>
        <w:ind w:left="4320" w:hanging="180"/>
      </w:pPr>
      <w:rPr>
        <w:rFonts w:ascii="Times New Roman" w:eastAsia="Times New Roman" w:hAnsi="Times New Roman" w:cs="Times New Roman"/>
        <w:b w:val="0"/>
        <w:bCs w:val="0"/>
        <w:i w:val="0"/>
        <w:iCs w:val="0"/>
        <w:strike w:val="0"/>
        <w:color w:val="000000"/>
        <w:sz w:val="20"/>
        <w:szCs w:val="20"/>
        <w:u w:val="none"/>
      </w:rPr>
    </w:lvl>
    <w:lvl w:ilvl="6" w:tplc="FFFFFFFF">
      <w:start w:val="1"/>
      <w:numFmt w:val="decimal"/>
      <w:lvlText w:val="%7."/>
      <w:lvlJc w:val="left"/>
      <w:pPr>
        <w:tabs>
          <w:tab w:val="num" w:pos="0"/>
        </w:tabs>
        <w:ind w:left="5040" w:hanging="360"/>
      </w:pPr>
      <w:rPr>
        <w:rFonts w:ascii="Times New Roman" w:eastAsia="Times New Roman" w:hAnsi="Times New Roman" w:cs="Times New Roman"/>
        <w:b w:val="0"/>
        <w:bCs w:val="0"/>
        <w:i w:val="0"/>
        <w:iCs w:val="0"/>
        <w:strike w:val="0"/>
        <w:color w:val="000000"/>
        <w:sz w:val="20"/>
        <w:szCs w:val="20"/>
        <w:u w:val="none"/>
      </w:rPr>
    </w:lvl>
    <w:lvl w:ilvl="7" w:tplc="FFFFFFFF">
      <w:start w:val="1"/>
      <w:numFmt w:val="lowerLetter"/>
      <w:lvlText w:val="%8."/>
      <w:lvlJc w:val="left"/>
      <w:pPr>
        <w:tabs>
          <w:tab w:val="num" w:pos="0"/>
        </w:tabs>
        <w:ind w:left="5760" w:hanging="360"/>
      </w:pPr>
      <w:rPr>
        <w:rFonts w:ascii="Times New Roman" w:eastAsia="Times New Roman" w:hAnsi="Times New Roman" w:cs="Times New Roman"/>
        <w:b w:val="0"/>
        <w:bCs w:val="0"/>
        <w:i w:val="0"/>
        <w:iCs w:val="0"/>
        <w:strike w:val="0"/>
        <w:color w:val="000000"/>
        <w:sz w:val="20"/>
        <w:szCs w:val="20"/>
        <w:u w:val="none"/>
      </w:rPr>
    </w:lvl>
    <w:lvl w:ilvl="8" w:tplc="FFFFFFFF">
      <w:start w:val="1"/>
      <w:numFmt w:val="lowerRoman"/>
      <w:lvlText w:val="%9."/>
      <w:lvlJc w:val="right"/>
      <w:pPr>
        <w:tabs>
          <w:tab w:val="num" w:pos="0"/>
        </w:tabs>
        <w:ind w:left="6480" w:hanging="180"/>
      </w:pPr>
      <w:rPr>
        <w:rFonts w:ascii="Times New Roman" w:eastAsia="Times New Roman" w:hAnsi="Times New Roman" w:cs="Times New Roman"/>
        <w:b w:val="0"/>
        <w:bCs w:val="0"/>
        <w:i w:val="0"/>
        <w:iCs w:val="0"/>
        <w:strike w:val="0"/>
        <w:color w:val="000000"/>
        <w:sz w:val="20"/>
        <w:szCs w:val="20"/>
        <w:u w:val="none"/>
      </w:rPr>
    </w:lvl>
  </w:abstractNum>
  <w:abstractNum w:abstractNumId="19" w15:restartNumberingAfterBreak="0">
    <w:nsid w:val="27011794"/>
    <w:multiLevelType w:val="hybridMultilevel"/>
    <w:tmpl w:val="9C38BDC4"/>
    <w:lvl w:ilvl="0" w:tplc="B7AA94D2">
      <w:start w:val="1"/>
      <w:numFmt w:val="lowerLetter"/>
      <w:lvlText w:val="%1."/>
      <w:lvlJc w:val="left"/>
      <w:pPr>
        <w:ind w:left="720" w:hanging="360"/>
      </w:pPr>
      <w:rPr>
        <w:b/>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2E181532"/>
    <w:multiLevelType w:val="hybridMultilevel"/>
    <w:tmpl w:val="0000000D"/>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1" w15:restartNumberingAfterBreak="0">
    <w:nsid w:val="35AE2357"/>
    <w:multiLevelType w:val="hybridMultilevel"/>
    <w:tmpl w:val="0000000D"/>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2" w15:restartNumberingAfterBreak="0">
    <w:nsid w:val="38EB45FC"/>
    <w:multiLevelType w:val="hybridMultilevel"/>
    <w:tmpl w:val="0000000D"/>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3" w15:restartNumberingAfterBreak="0">
    <w:nsid w:val="399C43E9"/>
    <w:multiLevelType w:val="hybridMultilevel"/>
    <w:tmpl w:val="611CE2F0"/>
    <w:lvl w:ilvl="0" w:tplc="4E6842C8">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4" w15:restartNumberingAfterBreak="0">
    <w:nsid w:val="41FE6414"/>
    <w:multiLevelType w:val="hybridMultilevel"/>
    <w:tmpl w:val="0000000D"/>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5" w15:restartNumberingAfterBreak="0">
    <w:nsid w:val="4597771F"/>
    <w:multiLevelType w:val="hybridMultilevel"/>
    <w:tmpl w:val="0000000D"/>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6" w15:restartNumberingAfterBreak="0">
    <w:nsid w:val="486330FC"/>
    <w:multiLevelType w:val="hybridMultilevel"/>
    <w:tmpl w:val="9C38BDC4"/>
    <w:lvl w:ilvl="0" w:tplc="B7AA94D2">
      <w:start w:val="1"/>
      <w:numFmt w:val="lowerLetter"/>
      <w:lvlText w:val="%1."/>
      <w:lvlJc w:val="left"/>
      <w:pPr>
        <w:ind w:left="720" w:hanging="360"/>
      </w:pPr>
      <w:rPr>
        <w:b/>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498D5DB1"/>
    <w:multiLevelType w:val="hybridMultilevel"/>
    <w:tmpl w:val="245C2340"/>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15:restartNumberingAfterBreak="0">
    <w:nsid w:val="4D3E7AE5"/>
    <w:multiLevelType w:val="hybridMultilevel"/>
    <w:tmpl w:val="9810443A"/>
    <w:lvl w:ilvl="0" w:tplc="B6E27BD0">
      <w:start w:val="1"/>
      <w:numFmt w:val="decimal"/>
      <w:lvlText w:val="%1."/>
      <w:lvlJc w:val="left"/>
      <w:pPr>
        <w:ind w:left="720" w:hanging="360"/>
      </w:pPr>
      <w:rPr>
        <w:b w:val="0"/>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D4101F5"/>
    <w:multiLevelType w:val="hybridMultilevel"/>
    <w:tmpl w:val="555053B0"/>
    <w:lvl w:ilvl="0" w:tplc="1374B6EE">
      <w:start w:val="1"/>
      <w:numFmt w:val="lowerLetter"/>
      <w:lvlText w:val="%1."/>
      <w:lvlJc w:val="left"/>
      <w:pPr>
        <w:ind w:left="720" w:hanging="360"/>
      </w:pPr>
      <w:rPr>
        <w:rFonts w:ascii="Arial" w:hAnsi="Arial" w:cs="Arial" w:hint="default"/>
        <w:b/>
        <w:sz w:val="22"/>
        <w:szCs w:val="22"/>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4DD954D7"/>
    <w:multiLevelType w:val="multilevel"/>
    <w:tmpl w:val="0A6C2C14"/>
    <w:lvl w:ilvl="0">
      <w:start w:val="1"/>
      <w:numFmt w:val="decimal"/>
      <w:lvlText w:val="%1."/>
      <w:lvlJc w:val="left"/>
      <w:pPr>
        <w:ind w:left="720" w:hanging="360"/>
      </w:pPr>
      <w:rPr>
        <w:rFonts w:ascii="Arial" w:hAnsi="Arial" w:cs="Arial" w:hint="default"/>
        <w:b/>
        <w:sz w:val="22"/>
      </w:rPr>
    </w:lvl>
    <w:lvl w:ilvl="1">
      <w:start w:val="1"/>
      <w:numFmt w:val="decimal"/>
      <w:isLgl/>
      <w:lvlText w:val="%1.%2"/>
      <w:lvlJc w:val="left"/>
      <w:pPr>
        <w:ind w:left="720" w:hanging="360"/>
      </w:pPr>
      <w:rPr>
        <w:rFonts w:hint="default"/>
        <w:b/>
        <w:color w:val="auto"/>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1" w15:restartNumberingAfterBreak="0">
    <w:nsid w:val="4FE70F0A"/>
    <w:multiLevelType w:val="hybridMultilevel"/>
    <w:tmpl w:val="0000000D"/>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2" w15:restartNumberingAfterBreak="0">
    <w:nsid w:val="4FF52BCF"/>
    <w:multiLevelType w:val="hybridMultilevel"/>
    <w:tmpl w:val="A82E7DD6"/>
    <w:lvl w:ilvl="0" w:tplc="240A000B">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1130E60"/>
    <w:multiLevelType w:val="hybridMultilevel"/>
    <w:tmpl w:val="C4F47AF4"/>
    <w:lvl w:ilvl="0" w:tplc="240A000B">
      <w:start w:val="1"/>
      <w:numFmt w:val="bullet"/>
      <w:lvlText w:val=""/>
      <w:lvlJc w:val="left"/>
      <w:pPr>
        <w:ind w:left="780" w:hanging="360"/>
      </w:pPr>
      <w:rPr>
        <w:rFonts w:ascii="Wingdings" w:hAnsi="Wingdings"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34" w15:restartNumberingAfterBreak="0">
    <w:nsid w:val="5B2269CC"/>
    <w:multiLevelType w:val="hybridMultilevel"/>
    <w:tmpl w:val="65248384"/>
    <w:lvl w:ilvl="0" w:tplc="A4141CA6">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35" w15:restartNumberingAfterBreak="0">
    <w:nsid w:val="5D194756"/>
    <w:multiLevelType w:val="hybridMultilevel"/>
    <w:tmpl w:val="0000000D"/>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6" w15:restartNumberingAfterBreak="0">
    <w:nsid w:val="5DF547D1"/>
    <w:multiLevelType w:val="multilevel"/>
    <w:tmpl w:val="AF70DED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6BB5053"/>
    <w:multiLevelType w:val="hybridMultilevel"/>
    <w:tmpl w:val="0000000D"/>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8" w15:restartNumberingAfterBreak="0">
    <w:nsid w:val="74AD6315"/>
    <w:multiLevelType w:val="hybridMultilevel"/>
    <w:tmpl w:val="610A547E"/>
    <w:lvl w:ilvl="0" w:tplc="B16882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60F691B"/>
    <w:multiLevelType w:val="hybridMultilevel"/>
    <w:tmpl w:val="9C38BDC4"/>
    <w:lvl w:ilvl="0" w:tplc="B7AA94D2">
      <w:start w:val="1"/>
      <w:numFmt w:val="lowerLetter"/>
      <w:lvlText w:val="%1."/>
      <w:lvlJc w:val="left"/>
      <w:pPr>
        <w:ind w:left="720" w:hanging="360"/>
      </w:pPr>
      <w:rPr>
        <w:b/>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76AA2CF8"/>
    <w:multiLevelType w:val="hybridMultilevel"/>
    <w:tmpl w:val="9C38BDC4"/>
    <w:lvl w:ilvl="0" w:tplc="B7AA94D2">
      <w:start w:val="1"/>
      <w:numFmt w:val="lowerLetter"/>
      <w:lvlText w:val="%1."/>
      <w:lvlJc w:val="left"/>
      <w:pPr>
        <w:ind w:left="720" w:hanging="360"/>
      </w:pPr>
      <w:rPr>
        <w:b/>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783F6516"/>
    <w:multiLevelType w:val="hybridMultilevel"/>
    <w:tmpl w:val="2168DCB2"/>
    <w:lvl w:ilvl="0" w:tplc="4964F4AA">
      <w:start w:val="1"/>
      <w:numFmt w:val="lowerLetter"/>
      <w:lvlText w:val="%1."/>
      <w:lvlJc w:val="left"/>
      <w:pPr>
        <w:ind w:left="720" w:hanging="360"/>
      </w:pPr>
      <w:rPr>
        <w:rFonts w:ascii="Arial" w:eastAsia="Times New Roman" w:hAnsi="Arial" w:cs="Arial" w:hint="default"/>
        <w:b/>
        <w:bCs w:val="0"/>
        <w:i w:val="0"/>
        <w:iCs w:val="0"/>
        <w:strike w:val="0"/>
        <w:color w:val="000000"/>
        <w:sz w:val="22"/>
        <w:szCs w:val="22"/>
        <w:u w:val="none"/>
      </w:rPr>
    </w:lvl>
    <w:lvl w:ilvl="1" w:tplc="0C0A0019">
      <w:start w:val="1"/>
      <w:numFmt w:val="lowerLetter"/>
      <w:lvlText w:val="%2."/>
      <w:lvlJc w:val="left"/>
      <w:pPr>
        <w:ind w:left="1440" w:hanging="360"/>
      </w:pPr>
    </w:lvl>
    <w:lvl w:ilvl="2" w:tplc="41002330">
      <w:start w:val="14"/>
      <w:numFmt w:val="decimal"/>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8703BB7"/>
    <w:multiLevelType w:val="hybridMultilevel"/>
    <w:tmpl w:val="8FBED12E"/>
    <w:lvl w:ilvl="0" w:tplc="60AAC51E">
      <w:start w:val="1"/>
      <w:numFmt w:val="decimal"/>
      <w:lvlText w:val="%1."/>
      <w:lvlJc w:val="left"/>
      <w:pPr>
        <w:ind w:left="720" w:hanging="360"/>
      </w:pPr>
      <w:rPr>
        <w:rFonts w:ascii="Arial" w:eastAsia="Arial" w:hAnsi="Arial" w:cs="Arial"/>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7C464D01"/>
    <w:multiLevelType w:val="hybridMultilevel"/>
    <w:tmpl w:val="A76EB356"/>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44" w15:restartNumberingAfterBreak="0">
    <w:nsid w:val="7FB766F5"/>
    <w:multiLevelType w:val="hybridMultilevel"/>
    <w:tmpl w:val="D3D2BFD4"/>
    <w:lvl w:ilvl="0" w:tplc="600C42AA">
      <w:start w:val="1"/>
      <w:numFmt w:val="decimal"/>
      <w:lvlText w:val="%1."/>
      <w:lvlJc w:val="left"/>
      <w:pPr>
        <w:ind w:left="2204" w:hanging="360"/>
      </w:pPr>
      <w:rPr>
        <w:rFonts w:hint="default"/>
      </w:rPr>
    </w:lvl>
    <w:lvl w:ilvl="1" w:tplc="240A0019" w:tentative="1">
      <w:start w:val="1"/>
      <w:numFmt w:val="lowerLetter"/>
      <w:lvlText w:val="%2."/>
      <w:lvlJc w:val="left"/>
      <w:pPr>
        <w:ind w:left="2924" w:hanging="360"/>
      </w:pPr>
    </w:lvl>
    <w:lvl w:ilvl="2" w:tplc="240A001B" w:tentative="1">
      <w:start w:val="1"/>
      <w:numFmt w:val="lowerRoman"/>
      <w:lvlText w:val="%3."/>
      <w:lvlJc w:val="right"/>
      <w:pPr>
        <w:ind w:left="3644" w:hanging="180"/>
      </w:pPr>
    </w:lvl>
    <w:lvl w:ilvl="3" w:tplc="240A000F" w:tentative="1">
      <w:start w:val="1"/>
      <w:numFmt w:val="decimal"/>
      <w:lvlText w:val="%4."/>
      <w:lvlJc w:val="left"/>
      <w:pPr>
        <w:ind w:left="4364" w:hanging="360"/>
      </w:pPr>
    </w:lvl>
    <w:lvl w:ilvl="4" w:tplc="240A0019" w:tentative="1">
      <w:start w:val="1"/>
      <w:numFmt w:val="lowerLetter"/>
      <w:lvlText w:val="%5."/>
      <w:lvlJc w:val="left"/>
      <w:pPr>
        <w:ind w:left="5084" w:hanging="360"/>
      </w:pPr>
    </w:lvl>
    <w:lvl w:ilvl="5" w:tplc="240A001B" w:tentative="1">
      <w:start w:val="1"/>
      <w:numFmt w:val="lowerRoman"/>
      <w:lvlText w:val="%6."/>
      <w:lvlJc w:val="right"/>
      <w:pPr>
        <w:ind w:left="5804" w:hanging="180"/>
      </w:pPr>
    </w:lvl>
    <w:lvl w:ilvl="6" w:tplc="240A000F" w:tentative="1">
      <w:start w:val="1"/>
      <w:numFmt w:val="decimal"/>
      <w:lvlText w:val="%7."/>
      <w:lvlJc w:val="left"/>
      <w:pPr>
        <w:ind w:left="6524" w:hanging="360"/>
      </w:pPr>
    </w:lvl>
    <w:lvl w:ilvl="7" w:tplc="240A0019" w:tentative="1">
      <w:start w:val="1"/>
      <w:numFmt w:val="lowerLetter"/>
      <w:lvlText w:val="%8."/>
      <w:lvlJc w:val="left"/>
      <w:pPr>
        <w:ind w:left="7244" w:hanging="360"/>
      </w:pPr>
    </w:lvl>
    <w:lvl w:ilvl="8" w:tplc="240A001B" w:tentative="1">
      <w:start w:val="1"/>
      <w:numFmt w:val="lowerRoman"/>
      <w:lvlText w:val="%9."/>
      <w:lvlJc w:val="right"/>
      <w:pPr>
        <w:ind w:left="7964" w:hanging="180"/>
      </w:pPr>
    </w:lvl>
  </w:abstractNum>
  <w:num w:numId="1" w16cid:durableId="1067188411">
    <w:abstractNumId w:val="0"/>
  </w:num>
  <w:num w:numId="2" w16cid:durableId="1905413146">
    <w:abstractNumId w:val="1"/>
  </w:num>
  <w:num w:numId="3" w16cid:durableId="1491168771">
    <w:abstractNumId w:val="2"/>
  </w:num>
  <w:num w:numId="4" w16cid:durableId="209271782">
    <w:abstractNumId w:val="3"/>
  </w:num>
  <w:num w:numId="5" w16cid:durableId="158426438">
    <w:abstractNumId w:val="4"/>
  </w:num>
  <w:num w:numId="6" w16cid:durableId="418136888">
    <w:abstractNumId w:val="5"/>
  </w:num>
  <w:num w:numId="7" w16cid:durableId="119542763">
    <w:abstractNumId w:val="6"/>
  </w:num>
  <w:num w:numId="8" w16cid:durableId="523249251">
    <w:abstractNumId w:val="9"/>
  </w:num>
  <w:num w:numId="9" w16cid:durableId="409352172">
    <w:abstractNumId w:val="33"/>
  </w:num>
  <w:num w:numId="10" w16cid:durableId="283655886">
    <w:abstractNumId w:val="12"/>
  </w:num>
  <w:num w:numId="11" w16cid:durableId="2017800418">
    <w:abstractNumId w:val="39"/>
  </w:num>
  <w:num w:numId="12" w16cid:durableId="803616714">
    <w:abstractNumId w:val="18"/>
  </w:num>
  <w:num w:numId="13" w16cid:durableId="1707411880">
    <w:abstractNumId w:val="15"/>
  </w:num>
  <w:num w:numId="14" w16cid:durableId="1558513618">
    <w:abstractNumId w:val="13"/>
  </w:num>
  <w:num w:numId="15" w16cid:durableId="1331057955">
    <w:abstractNumId w:val="7"/>
  </w:num>
  <w:num w:numId="16" w16cid:durableId="2095200722">
    <w:abstractNumId w:val="31"/>
  </w:num>
  <w:num w:numId="17" w16cid:durableId="1037199297">
    <w:abstractNumId w:val="21"/>
  </w:num>
  <w:num w:numId="18" w16cid:durableId="220946542">
    <w:abstractNumId w:val="37"/>
  </w:num>
  <w:num w:numId="19" w16cid:durableId="1607031324">
    <w:abstractNumId w:val="22"/>
  </w:num>
  <w:num w:numId="20" w16cid:durableId="751583376">
    <w:abstractNumId w:val="20"/>
  </w:num>
  <w:num w:numId="21" w16cid:durableId="1156410977">
    <w:abstractNumId w:val="19"/>
  </w:num>
  <w:num w:numId="22" w16cid:durableId="427887775">
    <w:abstractNumId w:val="35"/>
  </w:num>
  <w:num w:numId="23" w16cid:durableId="1229681713">
    <w:abstractNumId w:val="16"/>
  </w:num>
  <w:num w:numId="24" w16cid:durableId="672152323">
    <w:abstractNumId w:val="25"/>
  </w:num>
  <w:num w:numId="25" w16cid:durableId="1417707002">
    <w:abstractNumId w:val="40"/>
  </w:num>
  <w:num w:numId="26" w16cid:durableId="224804825">
    <w:abstractNumId w:val="10"/>
  </w:num>
  <w:num w:numId="27" w16cid:durableId="1593850785">
    <w:abstractNumId w:val="26"/>
  </w:num>
  <w:num w:numId="28" w16cid:durableId="29960779">
    <w:abstractNumId w:val="24"/>
  </w:num>
  <w:num w:numId="29" w16cid:durableId="1251623486">
    <w:abstractNumId w:val="29"/>
  </w:num>
  <w:num w:numId="30" w16cid:durableId="1168256203">
    <w:abstractNumId w:val="8"/>
  </w:num>
  <w:num w:numId="31" w16cid:durableId="289289343">
    <w:abstractNumId w:val="36"/>
  </w:num>
  <w:num w:numId="32" w16cid:durableId="1918977822">
    <w:abstractNumId w:val="42"/>
  </w:num>
  <w:num w:numId="33" w16cid:durableId="509028789">
    <w:abstractNumId w:val="32"/>
  </w:num>
  <w:num w:numId="34" w16cid:durableId="1354839904">
    <w:abstractNumId w:val="30"/>
  </w:num>
  <w:num w:numId="35" w16cid:durableId="1782264541">
    <w:abstractNumId w:val="38"/>
  </w:num>
  <w:num w:numId="36" w16cid:durableId="1014187614">
    <w:abstractNumId w:val="41"/>
  </w:num>
  <w:num w:numId="37" w16cid:durableId="1556503292">
    <w:abstractNumId w:val="11"/>
  </w:num>
  <w:num w:numId="38" w16cid:durableId="425662070">
    <w:abstractNumId w:val="17"/>
  </w:num>
  <w:num w:numId="39" w16cid:durableId="468521027">
    <w:abstractNumId w:val="28"/>
  </w:num>
  <w:num w:numId="40" w16cid:durableId="1297225121">
    <w:abstractNumId w:val="27"/>
  </w:num>
  <w:num w:numId="41" w16cid:durableId="356397708">
    <w:abstractNumId w:val="44"/>
  </w:num>
  <w:num w:numId="42" w16cid:durableId="1507553789">
    <w:abstractNumId w:val="23"/>
  </w:num>
  <w:num w:numId="43" w16cid:durableId="1493915092">
    <w:abstractNumId w:val="34"/>
  </w:num>
  <w:num w:numId="44" w16cid:durableId="15934831">
    <w:abstractNumId w:val="43"/>
  </w:num>
  <w:num w:numId="45" w16cid:durableId="1450196944">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8650D"/>
    <w:rsid w:val="00002908"/>
    <w:rsid w:val="00004F45"/>
    <w:rsid w:val="000104C0"/>
    <w:rsid w:val="00011B99"/>
    <w:rsid w:val="00014CDD"/>
    <w:rsid w:val="0002681A"/>
    <w:rsid w:val="00026E88"/>
    <w:rsid w:val="00030AD6"/>
    <w:rsid w:val="00052416"/>
    <w:rsid w:val="00057878"/>
    <w:rsid w:val="00077708"/>
    <w:rsid w:val="000837B9"/>
    <w:rsid w:val="00084406"/>
    <w:rsid w:val="000907AB"/>
    <w:rsid w:val="000949C7"/>
    <w:rsid w:val="000A1BF7"/>
    <w:rsid w:val="000A4CE2"/>
    <w:rsid w:val="000B6634"/>
    <w:rsid w:val="000C02A2"/>
    <w:rsid w:val="000D5602"/>
    <w:rsid w:val="000E5E73"/>
    <w:rsid w:val="000F313A"/>
    <w:rsid w:val="001026A7"/>
    <w:rsid w:val="001057AE"/>
    <w:rsid w:val="0010763C"/>
    <w:rsid w:val="00121EF5"/>
    <w:rsid w:val="00125DDA"/>
    <w:rsid w:val="0013413C"/>
    <w:rsid w:val="00140A2E"/>
    <w:rsid w:val="00142452"/>
    <w:rsid w:val="001456FE"/>
    <w:rsid w:val="001665DB"/>
    <w:rsid w:val="00175422"/>
    <w:rsid w:val="00176F49"/>
    <w:rsid w:val="00197CA6"/>
    <w:rsid w:val="001A7851"/>
    <w:rsid w:val="001B33AA"/>
    <w:rsid w:val="001B34EA"/>
    <w:rsid w:val="001B757B"/>
    <w:rsid w:val="001C04C3"/>
    <w:rsid w:val="001C53DD"/>
    <w:rsid w:val="001C5B9A"/>
    <w:rsid w:val="001D661F"/>
    <w:rsid w:val="001E63A5"/>
    <w:rsid w:val="001E6B25"/>
    <w:rsid w:val="001E7D68"/>
    <w:rsid w:val="001F2DF7"/>
    <w:rsid w:val="001F56BD"/>
    <w:rsid w:val="001F7F53"/>
    <w:rsid w:val="00201973"/>
    <w:rsid w:val="00214C2D"/>
    <w:rsid w:val="00220B29"/>
    <w:rsid w:val="00222D0E"/>
    <w:rsid w:val="0022406A"/>
    <w:rsid w:val="00232003"/>
    <w:rsid w:val="00235B00"/>
    <w:rsid w:val="00250922"/>
    <w:rsid w:val="00256499"/>
    <w:rsid w:val="00261609"/>
    <w:rsid w:val="00270E1F"/>
    <w:rsid w:val="0028650D"/>
    <w:rsid w:val="00287235"/>
    <w:rsid w:val="00294AAA"/>
    <w:rsid w:val="002A16DD"/>
    <w:rsid w:val="002A1C04"/>
    <w:rsid w:val="002A1E35"/>
    <w:rsid w:val="002B205A"/>
    <w:rsid w:val="002D1515"/>
    <w:rsid w:val="002D5840"/>
    <w:rsid w:val="002E37AC"/>
    <w:rsid w:val="002E51B8"/>
    <w:rsid w:val="0030635B"/>
    <w:rsid w:val="00307B4C"/>
    <w:rsid w:val="00311EB4"/>
    <w:rsid w:val="0032004A"/>
    <w:rsid w:val="00320319"/>
    <w:rsid w:val="0033511B"/>
    <w:rsid w:val="00342D51"/>
    <w:rsid w:val="003442D6"/>
    <w:rsid w:val="00360677"/>
    <w:rsid w:val="003748B2"/>
    <w:rsid w:val="00380FE6"/>
    <w:rsid w:val="003957C4"/>
    <w:rsid w:val="003A1B93"/>
    <w:rsid w:val="003A391F"/>
    <w:rsid w:val="003A6398"/>
    <w:rsid w:val="003B2D1F"/>
    <w:rsid w:val="003B5F1E"/>
    <w:rsid w:val="003B6B12"/>
    <w:rsid w:val="003B73FD"/>
    <w:rsid w:val="003D700E"/>
    <w:rsid w:val="003E3342"/>
    <w:rsid w:val="003F05B0"/>
    <w:rsid w:val="003F10FA"/>
    <w:rsid w:val="003F369E"/>
    <w:rsid w:val="00412BAB"/>
    <w:rsid w:val="00413808"/>
    <w:rsid w:val="004146F8"/>
    <w:rsid w:val="0044665A"/>
    <w:rsid w:val="00451064"/>
    <w:rsid w:val="00456FAD"/>
    <w:rsid w:val="00460E85"/>
    <w:rsid w:val="004615FB"/>
    <w:rsid w:val="004624A7"/>
    <w:rsid w:val="00463A64"/>
    <w:rsid w:val="00471CA6"/>
    <w:rsid w:val="00487A2D"/>
    <w:rsid w:val="0049239B"/>
    <w:rsid w:val="004A2697"/>
    <w:rsid w:val="004A3020"/>
    <w:rsid w:val="004A480B"/>
    <w:rsid w:val="004D223C"/>
    <w:rsid w:val="004D44D5"/>
    <w:rsid w:val="004F3BE4"/>
    <w:rsid w:val="005168C3"/>
    <w:rsid w:val="005312A9"/>
    <w:rsid w:val="00533D7A"/>
    <w:rsid w:val="00535088"/>
    <w:rsid w:val="005350C7"/>
    <w:rsid w:val="005406E7"/>
    <w:rsid w:val="00544956"/>
    <w:rsid w:val="00560FD3"/>
    <w:rsid w:val="005667CC"/>
    <w:rsid w:val="0057341D"/>
    <w:rsid w:val="00595BB3"/>
    <w:rsid w:val="00597FEB"/>
    <w:rsid w:val="005A4952"/>
    <w:rsid w:val="005C2DAB"/>
    <w:rsid w:val="005D04A3"/>
    <w:rsid w:val="005D4D39"/>
    <w:rsid w:val="005E03C5"/>
    <w:rsid w:val="005E2534"/>
    <w:rsid w:val="005F1876"/>
    <w:rsid w:val="005F218E"/>
    <w:rsid w:val="005F2259"/>
    <w:rsid w:val="00617E9A"/>
    <w:rsid w:val="006233E9"/>
    <w:rsid w:val="00626E87"/>
    <w:rsid w:val="00646A7F"/>
    <w:rsid w:val="00651631"/>
    <w:rsid w:val="006637E5"/>
    <w:rsid w:val="006738F0"/>
    <w:rsid w:val="00686B40"/>
    <w:rsid w:val="006926CA"/>
    <w:rsid w:val="006A1389"/>
    <w:rsid w:val="006B1936"/>
    <w:rsid w:val="006B4301"/>
    <w:rsid w:val="006C1B3D"/>
    <w:rsid w:val="006C3CDD"/>
    <w:rsid w:val="006C7C69"/>
    <w:rsid w:val="006D6B31"/>
    <w:rsid w:val="006E345B"/>
    <w:rsid w:val="006F3D61"/>
    <w:rsid w:val="006F4F31"/>
    <w:rsid w:val="006F6B76"/>
    <w:rsid w:val="0070276C"/>
    <w:rsid w:val="00713676"/>
    <w:rsid w:val="00716180"/>
    <w:rsid w:val="007202D4"/>
    <w:rsid w:val="00722086"/>
    <w:rsid w:val="007233B1"/>
    <w:rsid w:val="00740D7B"/>
    <w:rsid w:val="00763724"/>
    <w:rsid w:val="00773341"/>
    <w:rsid w:val="00784E1B"/>
    <w:rsid w:val="0079007B"/>
    <w:rsid w:val="00792CC6"/>
    <w:rsid w:val="007A20CF"/>
    <w:rsid w:val="007A735D"/>
    <w:rsid w:val="007C002C"/>
    <w:rsid w:val="007C1514"/>
    <w:rsid w:val="007C1EF4"/>
    <w:rsid w:val="007C35A0"/>
    <w:rsid w:val="007D6309"/>
    <w:rsid w:val="007D77F7"/>
    <w:rsid w:val="007E2B74"/>
    <w:rsid w:val="007E3546"/>
    <w:rsid w:val="007E3ED6"/>
    <w:rsid w:val="00803FF5"/>
    <w:rsid w:val="00807C96"/>
    <w:rsid w:val="00831C8E"/>
    <w:rsid w:val="00832B17"/>
    <w:rsid w:val="00832F22"/>
    <w:rsid w:val="00847D4F"/>
    <w:rsid w:val="00861451"/>
    <w:rsid w:val="008A5601"/>
    <w:rsid w:val="008B0A5E"/>
    <w:rsid w:val="008C3E59"/>
    <w:rsid w:val="008D4724"/>
    <w:rsid w:val="008D6C21"/>
    <w:rsid w:val="008E1845"/>
    <w:rsid w:val="008F33A4"/>
    <w:rsid w:val="00901E89"/>
    <w:rsid w:val="0090242E"/>
    <w:rsid w:val="00902A55"/>
    <w:rsid w:val="0091534B"/>
    <w:rsid w:val="009469D1"/>
    <w:rsid w:val="00954A51"/>
    <w:rsid w:val="009600A8"/>
    <w:rsid w:val="00973D71"/>
    <w:rsid w:val="00974854"/>
    <w:rsid w:val="009806F3"/>
    <w:rsid w:val="00983797"/>
    <w:rsid w:val="009A30B9"/>
    <w:rsid w:val="009B79FE"/>
    <w:rsid w:val="009D0652"/>
    <w:rsid w:val="009D779E"/>
    <w:rsid w:val="009E070C"/>
    <w:rsid w:val="009E1A4D"/>
    <w:rsid w:val="009E2120"/>
    <w:rsid w:val="009E485E"/>
    <w:rsid w:val="009E6C0F"/>
    <w:rsid w:val="009F1F23"/>
    <w:rsid w:val="009F348A"/>
    <w:rsid w:val="009F4DEA"/>
    <w:rsid w:val="00A04EE6"/>
    <w:rsid w:val="00A0648B"/>
    <w:rsid w:val="00A06B0F"/>
    <w:rsid w:val="00A3016F"/>
    <w:rsid w:val="00A32018"/>
    <w:rsid w:val="00A52438"/>
    <w:rsid w:val="00A53851"/>
    <w:rsid w:val="00A55375"/>
    <w:rsid w:val="00A63046"/>
    <w:rsid w:val="00A719C7"/>
    <w:rsid w:val="00A7434E"/>
    <w:rsid w:val="00A910EE"/>
    <w:rsid w:val="00AA488A"/>
    <w:rsid w:val="00AA7C24"/>
    <w:rsid w:val="00AB0370"/>
    <w:rsid w:val="00AB4583"/>
    <w:rsid w:val="00AC1444"/>
    <w:rsid w:val="00AC2FE3"/>
    <w:rsid w:val="00AD1F45"/>
    <w:rsid w:val="00B012D7"/>
    <w:rsid w:val="00B047EA"/>
    <w:rsid w:val="00B04BD5"/>
    <w:rsid w:val="00B10A4C"/>
    <w:rsid w:val="00B11C31"/>
    <w:rsid w:val="00B14005"/>
    <w:rsid w:val="00B41298"/>
    <w:rsid w:val="00B42F42"/>
    <w:rsid w:val="00B514E7"/>
    <w:rsid w:val="00B604A4"/>
    <w:rsid w:val="00B75836"/>
    <w:rsid w:val="00B85741"/>
    <w:rsid w:val="00B935ED"/>
    <w:rsid w:val="00B93C3C"/>
    <w:rsid w:val="00B969F7"/>
    <w:rsid w:val="00BA7FC1"/>
    <w:rsid w:val="00BB1C80"/>
    <w:rsid w:val="00BD1175"/>
    <w:rsid w:val="00BD6241"/>
    <w:rsid w:val="00BE4351"/>
    <w:rsid w:val="00BE63BC"/>
    <w:rsid w:val="00BF55C3"/>
    <w:rsid w:val="00BF5D40"/>
    <w:rsid w:val="00C00CDA"/>
    <w:rsid w:val="00C03565"/>
    <w:rsid w:val="00C07739"/>
    <w:rsid w:val="00C11F76"/>
    <w:rsid w:val="00C175CB"/>
    <w:rsid w:val="00C20845"/>
    <w:rsid w:val="00C26543"/>
    <w:rsid w:val="00C26B4C"/>
    <w:rsid w:val="00C32EC5"/>
    <w:rsid w:val="00C53718"/>
    <w:rsid w:val="00C63F1D"/>
    <w:rsid w:val="00C660D3"/>
    <w:rsid w:val="00C679ED"/>
    <w:rsid w:val="00C75C2E"/>
    <w:rsid w:val="00C8239A"/>
    <w:rsid w:val="00C83F2F"/>
    <w:rsid w:val="00C845BD"/>
    <w:rsid w:val="00C85CFA"/>
    <w:rsid w:val="00CA4FCD"/>
    <w:rsid w:val="00CC0F9F"/>
    <w:rsid w:val="00CD460D"/>
    <w:rsid w:val="00CD49CB"/>
    <w:rsid w:val="00CE1D0E"/>
    <w:rsid w:val="00CE6E41"/>
    <w:rsid w:val="00D15C33"/>
    <w:rsid w:val="00D174D4"/>
    <w:rsid w:val="00D21D44"/>
    <w:rsid w:val="00D4760E"/>
    <w:rsid w:val="00D507A8"/>
    <w:rsid w:val="00D64975"/>
    <w:rsid w:val="00D66099"/>
    <w:rsid w:val="00D67DBA"/>
    <w:rsid w:val="00D72E0D"/>
    <w:rsid w:val="00D86B47"/>
    <w:rsid w:val="00D91ED8"/>
    <w:rsid w:val="00DA4B4B"/>
    <w:rsid w:val="00DB2ACA"/>
    <w:rsid w:val="00DB7617"/>
    <w:rsid w:val="00DC0D76"/>
    <w:rsid w:val="00DC46A0"/>
    <w:rsid w:val="00DD3CE7"/>
    <w:rsid w:val="00DD4C08"/>
    <w:rsid w:val="00DF28E2"/>
    <w:rsid w:val="00DF2A69"/>
    <w:rsid w:val="00E11EA2"/>
    <w:rsid w:val="00E2398A"/>
    <w:rsid w:val="00E24C10"/>
    <w:rsid w:val="00E2771E"/>
    <w:rsid w:val="00E30572"/>
    <w:rsid w:val="00E42009"/>
    <w:rsid w:val="00E451B9"/>
    <w:rsid w:val="00E57B66"/>
    <w:rsid w:val="00E60C02"/>
    <w:rsid w:val="00E71535"/>
    <w:rsid w:val="00EA41AF"/>
    <w:rsid w:val="00EA6380"/>
    <w:rsid w:val="00EC722A"/>
    <w:rsid w:val="00ED1746"/>
    <w:rsid w:val="00ED5709"/>
    <w:rsid w:val="00EE3570"/>
    <w:rsid w:val="00EF0830"/>
    <w:rsid w:val="00F012E0"/>
    <w:rsid w:val="00F03F64"/>
    <w:rsid w:val="00F116D3"/>
    <w:rsid w:val="00F136A3"/>
    <w:rsid w:val="00F259DB"/>
    <w:rsid w:val="00F26B59"/>
    <w:rsid w:val="00F421C7"/>
    <w:rsid w:val="00F42C22"/>
    <w:rsid w:val="00F47A09"/>
    <w:rsid w:val="00F50CF8"/>
    <w:rsid w:val="00F56822"/>
    <w:rsid w:val="00F57034"/>
    <w:rsid w:val="00F80881"/>
    <w:rsid w:val="00F8545B"/>
    <w:rsid w:val="00F85740"/>
    <w:rsid w:val="00F91410"/>
    <w:rsid w:val="00F954D8"/>
    <w:rsid w:val="00FA59A4"/>
    <w:rsid w:val="00FB0A8D"/>
    <w:rsid w:val="00FD2137"/>
    <w:rsid w:val="00FE25E7"/>
    <w:rsid w:val="00FF020C"/>
    <w:rsid w:val="00FF139E"/>
    <w:rsid w:val="00FF6D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6F6CDE"/>
  <w15:docId w15:val="{6C397DD5-3966-45DE-8152-A8EB7F10A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2E0"/>
    <w:pPr>
      <w:spacing w:before="120" w:after="120" w:line="360" w:lineRule="auto"/>
      <w:ind w:left="284"/>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030AD6"/>
    <w:pPr>
      <w:tabs>
        <w:tab w:val="num" w:pos="720"/>
      </w:tabs>
      <w:spacing w:before="0" w:after="0" w:line="480" w:lineRule="auto"/>
      <w:ind w:left="0"/>
      <w:outlineLvl w:val="0"/>
    </w:pPr>
    <w:rPr>
      <w:b/>
      <w:bCs/>
    </w:rPr>
  </w:style>
  <w:style w:type="paragraph" w:styleId="Ttulo2">
    <w:name w:val="heading 2"/>
    <w:basedOn w:val="Normal"/>
    <w:next w:val="Normal"/>
    <w:link w:val="Ttulo2Car"/>
    <w:uiPriority w:val="9"/>
    <w:unhideWhenUsed/>
    <w:qFormat/>
    <w:rsid w:val="00030AD6"/>
    <w:pPr>
      <w:ind w:left="0"/>
      <w:outlineLvl w:val="1"/>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rsid w:val="0028650D"/>
    <w:rPr>
      <w:sz w:val="16"/>
      <w:szCs w:val="16"/>
    </w:rPr>
  </w:style>
  <w:style w:type="paragraph" w:styleId="Textodeglobo">
    <w:name w:val="Balloon Text"/>
    <w:basedOn w:val="Normal"/>
    <w:link w:val="TextodegloboCar"/>
    <w:uiPriority w:val="99"/>
    <w:semiHidden/>
    <w:unhideWhenUsed/>
    <w:rsid w:val="0028650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650D"/>
    <w:rPr>
      <w:rFonts w:ascii="Tahoma" w:eastAsia="Arial" w:hAnsi="Tahoma" w:cs="Tahoma"/>
      <w:color w:val="000000"/>
      <w:sz w:val="16"/>
      <w:szCs w:val="16"/>
      <w:lang w:eastAsia="es-CO"/>
    </w:rPr>
  </w:style>
  <w:style w:type="paragraph" w:styleId="Encabezado">
    <w:name w:val="header"/>
    <w:basedOn w:val="Normal"/>
    <w:link w:val="EncabezadoCar"/>
    <w:uiPriority w:val="99"/>
    <w:unhideWhenUsed/>
    <w:rsid w:val="007C002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C002C"/>
    <w:rPr>
      <w:rFonts w:ascii="Arial" w:eastAsia="Arial" w:hAnsi="Arial" w:cs="Arial"/>
      <w:color w:val="000000"/>
      <w:lang w:eastAsia="es-CO"/>
    </w:rPr>
  </w:style>
  <w:style w:type="paragraph" w:styleId="Piedepgina">
    <w:name w:val="footer"/>
    <w:basedOn w:val="Normal"/>
    <w:link w:val="PiedepginaCar"/>
    <w:uiPriority w:val="99"/>
    <w:unhideWhenUsed/>
    <w:rsid w:val="007C002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C002C"/>
    <w:rPr>
      <w:rFonts w:ascii="Arial" w:eastAsia="Arial" w:hAnsi="Arial" w:cs="Arial"/>
      <w:color w:val="000000"/>
      <w:lang w:eastAsia="es-CO"/>
    </w:r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nhideWhenUsed/>
    <w:rsid w:val="00C845BD"/>
    <w:pPr>
      <w:spacing w:line="240" w:lineRule="auto"/>
    </w:pPr>
    <w:rPr>
      <w:sz w:val="20"/>
      <w:szCs w:val="20"/>
    </w:rPr>
  </w:style>
  <w:style w:type="character" w:customStyle="1" w:styleId="TextocomentarioCar">
    <w:name w:val="Texto comentario Car"/>
    <w:basedOn w:val="Fuentedeprrafopredeter"/>
    <w:link w:val="Textocomentario"/>
    <w:rsid w:val="00C845BD"/>
    <w:rPr>
      <w:rFonts w:ascii="Arial" w:eastAsia="Arial" w:hAnsi="Arial" w:cs="Arial"/>
      <w:color w:val="000000"/>
      <w:sz w:val="20"/>
      <w:szCs w:val="20"/>
      <w:lang w:eastAsia="es-CO"/>
    </w:rPr>
  </w:style>
  <w:style w:type="paragraph" w:styleId="NormalWeb">
    <w:name w:val="Normal (Web)"/>
    <w:basedOn w:val="Normal"/>
    <w:uiPriority w:val="99"/>
    <w:semiHidden/>
    <w:unhideWhenUsed/>
    <w:rsid w:val="000A1BF7"/>
    <w:pPr>
      <w:spacing w:before="100" w:beforeAutospacing="1" w:after="100" w:afterAutospacing="1" w:line="240" w:lineRule="auto"/>
      <w:ind w:left="0"/>
      <w:jc w:val="left"/>
    </w:pPr>
    <w:rPr>
      <w:rFonts w:ascii="Times New Roman" w:eastAsia="Times New Roman" w:hAnsi="Times New Roman" w:cs="Times New Roman"/>
      <w:color w:val="auto"/>
      <w:sz w:val="24"/>
      <w:szCs w:val="24"/>
    </w:rPr>
  </w:style>
  <w:style w:type="table" w:styleId="Tablaconcuadrcula">
    <w:name w:val="Table Grid"/>
    <w:basedOn w:val="Tablanormal"/>
    <w:uiPriority w:val="59"/>
    <w:rsid w:val="00533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2ACA"/>
    <w:pPr>
      <w:autoSpaceDE w:val="0"/>
      <w:autoSpaceDN w:val="0"/>
      <w:adjustRightInd w:val="0"/>
      <w:spacing w:after="0" w:line="240" w:lineRule="auto"/>
    </w:pPr>
    <w:rPr>
      <w:rFonts w:ascii="Wingdings" w:eastAsia="Times New Roman" w:hAnsi="Wingdings" w:cs="Wingdings"/>
      <w:color w:val="000000"/>
      <w:sz w:val="24"/>
      <w:szCs w:val="24"/>
      <w:lang w:eastAsia="es-CO"/>
    </w:rPr>
  </w:style>
  <w:style w:type="character" w:styleId="Hipervnculo">
    <w:name w:val="Hyperlink"/>
    <w:uiPriority w:val="99"/>
    <w:rsid w:val="008A5601"/>
    <w:rPr>
      <w:color w:val="0000FF"/>
      <w:u w:val="single"/>
    </w:rPr>
  </w:style>
  <w:style w:type="paragraph" w:styleId="Textoindependiente">
    <w:name w:val="Body Text"/>
    <w:basedOn w:val="Normal"/>
    <w:link w:val="TextoindependienteCar"/>
    <w:rsid w:val="000837B9"/>
    <w:pPr>
      <w:spacing w:line="240" w:lineRule="auto"/>
      <w:ind w:left="0"/>
    </w:pPr>
    <w:rPr>
      <w:rFonts w:ascii="Verdana" w:eastAsia="Times New Roman" w:hAnsi="Verdana" w:cs="Times New Roman"/>
      <w:color w:val="auto"/>
      <w:sz w:val="20"/>
      <w:szCs w:val="20"/>
      <w:lang w:val="es-MX" w:eastAsia="es-ES"/>
    </w:rPr>
  </w:style>
  <w:style w:type="character" w:customStyle="1" w:styleId="TextoindependienteCar">
    <w:name w:val="Texto independiente Car"/>
    <w:basedOn w:val="Fuentedeprrafopredeter"/>
    <w:link w:val="Textoindependiente"/>
    <w:rsid w:val="000837B9"/>
    <w:rPr>
      <w:rFonts w:ascii="Verdana" w:eastAsia="Times New Roman" w:hAnsi="Verdana" w:cs="Times New Roman"/>
      <w:sz w:val="20"/>
      <w:szCs w:val="20"/>
      <w:lang w:val="es-MX" w:eastAsia="es-ES"/>
    </w:rPr>
  </w:style>
  <w:style w:type="paragraph" w:styleId="Asuntodelcomentario">
    <w:name w:val="annotation subject"/>
    <w:basedOn w:val="Textocomentario"/>
    <w:next w:val="Textocomentario"/>
    <w:link w:val="AsuntodelcomentarioCar"/>
    <w:uiPriority w:val="99"/>
    <w:semiHidden/>
    <w:unhideWhenUsed/>
    <w:rsid w:val="00D64975"/>
    <w:rPr>
      <w:b/>
      <w:bCs/>
    </w:rPr>
  </w:style>
  <w:style w:type="character" w:customStyle="1" w:styleId="AsuntodelcomentarioCar">
    <w:name w:val="Asunto del comentario Car"/>
    <w:basedOn w:val="TextocomentarioCar"/>
    <w:link w:val="Asuntodelcomentario"/>
    <w:uiPriority w:val="99"/>
    <w:semiHidden/>
    <w:rsid w:val="00D64975"/>
    <w:rPr>
      <w:rFonts w:ascii="Arial" w:eastAsia="Arial" w:hAnsi="Arial" w:cs="Arial"/>
      <w:b/>
      <w:bCs/>
      <w:color w:val="000000"/>
      <w:sz w:val="20"/>
      <w:szCs w:val="20"/>
      <w:lang w:eastAsia="es-CO"/>
    </w:rPr>
  </w:style>
  <w:style w:type="paragraph" w:styleId="Sinespaciado">
    <w:name w:val="No Spacing"/>
    <w:link w:val="SinespaciadoCar"/>
    <w:uiPriority w:val="1"/>
    <w:qFormat/>
    <w:rsid w:val="00AB4583"/>
    <w:pPr>
      <w:spacing w:after="0" w:line="240" w:lineRule="auto"/>
      <w:jc w:val="both"/>
    </w:pPr>
    <w:rPr>
      <w:rFonts w:ascii="Arial" w:eastAsiaTheme="minorEastAsia" w:hAnsi="Arial"/>
      <w:lang w:val="es-ES"/>
    </w:rPr>
  </w:style>
  <w:style w:type="character" w:customStyle="1" w:styleId="SinespaciadoCar">
    <w:name w:val="Sin espaciado Car"/>
    <w:basedOn w:val="Fuentedeprrafopredeter"/>
    <w:link w:val="Sinespaciado"/>
    <w:uiPriority w:val="1"/>
    <w:rsid w:val="00AB4583"/>
    <w:rPr>
      <w:rFonts w:ascii="Arial" w:eastAsiaTheme="minorEastAsia" w:hAnsi="Arial"/>
      <w:lang w:val="es-ES"/>
    </w:rPr>
  </w:style>
  <w:style w:type="paragraph" w:styleId="Revisin">
    <w:name w:val="Revision"/>
    <w:hidden/>
    <w:uiPriority w:val="99"/>
    <w:semiHidden/>
    <w:rsid w:val="00B012D7"/>
    <w:pPr>
      <w:spacing w:after="0" w:line="240" w:lineRule="auto"/>
    </w:pPr>
    <w:rPr>
      <w:rFonts w:ascii="Arial" w:eastAsia="Arial" w:hAnsi="Arial" w:cs="Arial"/>
      <w:color w:val="000000"/>
      <w:lang w:eastAsia="es-CO"/>
    </w:rPr>
  </w:style>
  <w:style w:type="character" w:customStyle="1" w:styleId="Ttulo1Car">
    <w:name w:val="Título 1 Car"/>
    <w:basedOn w:val="Fuentedeprrafopredeter"/>
    <w:link w:val="Ttulo1"/>
    <w:uiPriority w:val="9"/>
    <w:rsid w:val="00030AD6"/>
    <w:rPr>
      <w:rFonts w:ascii="Arial" w:eastAsia="Arial" w:hAnsi="Arial" w:cs="Arial"/>
      <w:b/>
      <w:bCs/>
      <w:color w:val="000000"/>
      <w:lang w:eastAsia="es-CO"/>
    </w:rPr>
  </w:style>
  <w:style w:type="paragraph" w:styleId="Bibliografa">
    <w:name w:val="Bibliography"/>
    <w:basedOn w:val="Normal"/>
    <w:next w:val="Normal"/>
    <w:uiPriority w:val="37"/>
    <w:unhideWhenUsed/>
    <w:rsid w:val="000F313A"/>
    <w:pPr>
      <w:spacing w:after="200" w:line="276" w:lineRule="auto"/>
      <w:ind w:left="0"/>
      <w:jc w:val="left"/>
    </w:pPr>
    <w:rPr>
      <w:rFonts w:asciiTheme="minorHAnsi" w:eastAsiaTheme="minorEastAsia" w:hAnsiTheme="minorHAnsi" w:cstheme="minorBidi"/>
      <w:color w:val="auto"/>
      <w:lang w:val="es-MX" w:eastAsia="es-MX"/>
    </w:rPr>
  </w:style>
  <w:style w:type="character" w:customStyle="1" w:styleId="Ttulo2Car">
    <w:name w:val="Título 2 Car"/>
    <w:basedOn w:val="Fuentedeprrafopredeter"/>
    <w:link w:val="Ttulo2"/>
    <w:uiPriority w:val="9"/>
    <w:rsid w:val="00030AD6"/>
    <w:rPr>
      <w:rFonts w:ascii="Arial" w:eastAsia="Arial" w:hAnsi="Arial" w:cs="Arial"/>
      <w:b/>
      <w:color w:val="000000"/>
      <w:lang w:eastAsia="es-CO"/>
    </w:rPr>
  </w:style>
  <w:style w:type="paragraph" w:styleId="Descripcin">
    <w:name w:val="caption"/>
    <w:basedOn w:val="Normal"/>
    <w:next w:val="Normal"/>
    <w:uiPriority w:val="35"/>
    <w:unhideWhenUsed/>
    <w:qFormat/>
    <w:rsid w:val="00AB4583"/>
    <w:pPr>
      <w:spacing w:after="200" w:line="240" w:lineRule="auto"/>
      <w:jc w:val="center"/>
    </w:pPr>
    <w:rPr>
      <w:i/>
      <w:iCs/>
      <w:color w:val="auto"/>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14720">
      <w:bodyDiv w:val="1"/>
      <w:marLeft w:val="0"/>
      <w:marRight w:val="0"/>
      <w:marTop w:val="0"/>
      <w:marBottom w:val="0"/>
      <w:divBdr>
        <w:top w:val="none" w:sz="0" w:space="0" w:color="auto"/>
        <w:left w:val="none" w:sz="0" w:space="0" w:color="auto"/>
        <w:bottom w:val="none" w:sz="0" w:space="0" w:color="auto"/>
        <w:right w:val="none" w:sz="0" w:space="0" w:color="auto"/>
      </w:divBdr>
    </w:div>
    <w:div w:id="2093694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649C3185-EC47-4BA7-89FA-94A516F50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11</Pages>
  <Words>825</Words>
  <Characters>4538</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Andres Cadena</cp:lastModifiedBy>
  <cp:revision>10</cp:revision>
  <cp:lastPrinted>2018-07-11T14:00:00Z</cp:lastPrinted>
  <dcterms:created xsi:type="dcterms:W3CDTF">2015-01-14T22:01:00Z</dcterms:created>
  <dcterms:modified xsi:type="dcterms:W3CDTF">2023-04-28T15:21:00Z</dcterms:modified>
</cp:coreProperties>
</file>